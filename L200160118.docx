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4"/>
        <w:ind w:left="2185" w:right="0" w:firstLine="0"/>
        <w:jc w:val="left"/>
        <w:rPr>
          <w:rFonts w:hint="default" w:ascii="Times New Roman" w:hAnsi="Times New Roman" w:cs="Times New Roman"/>
          <w:sz w:val="48"/>
        </w:rPr>
      </w:pPr>
      <w:r>
        <w:rPr>
          <w:rFonts w:hint="default" w:ascii="Times New Roman" w:hAnsi="Times New Roman" w:cs="Times New Roman"/>
          <w:sz w:val="48"/>
        </w:rPr>
        <w:t>Tugas Praktikum Sistem Basis Data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3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3408" behindDoc="1" locked="0" layoutInCell="1" allowOverlap="1">
            <wp:simplePos x="0" y="0"/>
            <wp:positionH relativeFrom="page">
              <wp:posOffset>2069465</wp:posOffset>
            </wp:positionH>
            <wp:positionV relativeFrom="paragraph">
              <wp:posOffset>114300</wp:posOffset>
            </wp:positionV>
            <wp:extent cx="3612515" cy="37369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755" cy="3737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spacing w:before="432" w:line="374" w:lineRule="auto"/>
        <w:ind w:left="960" w:right="6403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 xml:space="preserve">Nama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</w:rPr>
        <w:t xml:space="preserve">: </w:t>
      </w:r>
      <w:r>
        <w:rPr>
          <w:rFonts w:hint="default" w:cs="Times New Roman"/>
          <w:lang w:val="en-US"/>
        </w:rPr>
        <w:t>Hanif Abdul A</w:t>
      </w:r>
      <w:bookmarkStart w:id="0" w:name="_GoBack"/>
      <w:bookmarkEnd w:id="0"/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</w:rPr>
        <w:t xml:space="preserve">NIM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</w:rPr>
        <w:t>: L200160</w:t>
      </w:r>
      <w:r>
        <w:rPr>
          <w:rFonts w:hint="default" w:cs="Times New Roman"/>
          <w:lang w:val="en-US"/>
        </w:rPr>
        <w:t>118</w:t>
      </w:r>
    </w:p>
    <w:p>
      <w:pPr>
        <w:pStyle w:val="3"/>
        <w:spacing w:before="8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Kelas </w:t>
      </w:r>
      <w:r>
        <w:rPr>
          <w:rFonts w:hint="default" w:ascii="Times New Roman" w:hAnsi="Times New Roman" w:cs="Times New Roman"/>
          <w:lang w:val="en-US"/>
        </w:rPr>
        <w:tab/>
        <w:t xml:space="preserve">: </w:t>
      </w:r>
      <w:r>
        <w:rPr>
          <w:rFonts w:hint="default" w:ascii="Times New Roman" w:hAnsi="Times New Roman" w:cs="Times New Roman"/>
        </w:rPr>
        <w:t>A</w:t>
      </w:r>
    </w:p>
    <w:p>
      <w:pPr>
        <w:spacing w:after="0"/>
        <w:rPr>
          <w:rFonts w:hint="default" w:ascii="Times New Roman" w:hAnsi="Times New Roman" w:cs="Times New Roman"/>
        </w:rPr>
        <w:sectPr>
          <w:type w:val="continuous"/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1</w:t>
      </w:r>
    </w:p>
    <w:p>
      <w:pPr>
        <w:pStyle w:val="7"/>
        <w:numPr>
          <w:ilvl w:val="0"/>
          <w:numId w:val="1"/>
        </w:numPr>
        <w:tabs>
          <w:tab w:val="left" w:pos="1592"/>
          <w:tab w:val="left" w:pos="1593"/>
        </w:tabs>
        <w:spacing w:before="178" w:after="0" w:line="259" w:lineRule="auto"/>
        <w:ind w:left="1052" w:right="576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Jelaskan mengapa dibutuhkan</w:t>
      </w:r>
      <w:r>
        <w:rPr>
          <w:rFonts w:hint="default" w:ascii="Times New Roman" w:hAnsi="Times New Roman" w:cs="Times New Roman"/>
          <w:spacing w:val="-1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data! Jawab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1" w:line="256" w:lineRule="auto"/>
        <w:ind w:left="1592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Karena data di perlukan dalam segala hal, baik berupa pengukuaran, pencatatan, pengumpulan informasi, maupun pengambilan keputusan.</w:t>
      </w:r>
    </w:p>
    <w:p>
      <w:pPr>
        <w:pStyle w:val="3"/>
        <w:spacing w:before="6"/>
        <w:rPr>
          <w:rFonts w:hint="default" w:ascii="Times New Roman" w:hAnsi="Times New Roman" w:cs="Times New Roman"/>
          <w:sz w:val="30"/>
        </w:rPr>
      </w:pPr>
    </w:p>
    <w:p>
      <w:pPr>
        <w:pStyle w:val="7"/>
        <w:numPr>
          <w:ilvl w:val="0"/>
          <w:numId w:val="1"/>
        </w:numPr>
        <w:tabs>
          <w:tab w:val="left" w:pos="1592"/>
          <w:tab w:val="left" w:pos="1593"/>
        </w:tabs>
        <w:spacing w:before="0" w:after="0" w:line="259" w:lineRule="auto"/>
        <w:ind w:left="1052" w:right="4991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Jelaskan manfaat database dan</w:t>
      </w:r>
      <w:r>
        <w:rPr>
          <w:rFonts w:hint="default" w:ascii="Times New Roman" w:hAnsi="Times New Roman" w:cs="Times New Roman"/>
          <w:spacing w:val="-1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contohnya! Jawab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0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mempermudah dalam pencarian data dan penyimpanan 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7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Sebagai komponen utama dalam Sistem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Menentukan kualitas</w:t>
      </w:r>
      <w:r>
        <w:rPr>
          <w:rFonts w:hint="default" w:ascii="Times New Roman" w:hAnsi="Times New Roman" w:cs="Times New Roman"/>
          <w:spacing w:val="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Mengatasi kerangkapan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2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Menghindari terjadinya inkonsistensi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Mengatasi kesulitan dalam mengakses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7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Menyusun format yang standart bagi sebuah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Penggunaan oleh banyak</w:t>
      </w:r>
      <w:r>
        <w:rPr>
          <w:rFonts w:hint="default" w:ascii="Times New Roman" w:hAnsi="Times New Roman" w:cs="Times New Roman"/>
          <w:spacing w:val="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pemakai.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Melakukan perlindungan dan keamanan</w:t>
      </w:r>
      <w:r>
        <w:rPr>
          <w:rFonts w:hint="default" w:ascii="Times New Roman" w:hAnsi="Times New Roman" w:cs="Times New Roman"/>
          <w:spacing w:val="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3"/>
        </w:tabs>
        <w:spacing w:before="26" w:after="0" w:line="259" w:lineRule="auto"/>
        <w:ind w:left="1052" w:right="1025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Agar pemakai mampu menyusun suatu pandangan abstraksi dari data. Contohnya : Database Online Shop, Databes daftar buku di</w:t>
      </w:r>
      <w:r>
        <w:rPr>
          <w:rFonts w:hint="default" w:ascii="Times New Roman" w:hAnsi="Times New Roman" w:cs="Times New Roman"/>
          <w:spacing w:val="6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Perpustakaan,</w:t>
      </w:r>
    </w:p>
    <w:p>
      <w:pPr>
        <w:pStyle w:val="3"/>
        <w:spacing w:line="319" w:lineRule="exact"/>
        <w:ind w:left="159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Database Data Penduduk.</w:t>
      </w:r>
    </w:p>
    <w:p>
      <w:pPr>
        <w:pStyle w:val="3"/>
        <w:spacing w:before="5"/>
        <w:rPr>
          <w:rFonts w:hint="default" w:ascii="Times New Roman" w:hAnsi="Times New Roman" w:cs="Times New Roman"/>
          <w:sz w:val="32"/>
        </w:rPr>
      </w:pPr>
    </w:p>
    <w:p>
      <w:pPr>
        <w:pStyle w:val="3"/>
        <w:tabs>
          <w:tab w:val="left" w:pos="1592"/>
        </w:tabs>
        <w:spacing w:before="1" w:line="259" w:lineRule="auto"/>
        <w:ind w:left="1592" w:right="1022" w:hanging="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Untuk menentukan jenis database yang di gunakan, apa yang menjadi acuan dalam pemilihan database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tersebut?</w:t>
      </w: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Pendeskripsian kebutuhan informasi dan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7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Spesifikasi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2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Pemrosesan yang di perlukan oleh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Pertimbangan keamanan.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Kecocokan dengan tipe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aplikasi.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Bahasa query.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Biaya tak langsung terhadap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pemrosesan.</w:t>
      </w:r>
    </w:p>
    <w:p>
      <w:pPr>
        <w:pStyle w:val="3"/>
        <w:spacing w:before="6"/>
        <w:rPr>
          <w:rFonts w:hint="default" w:ascii="Times New Roman" w:hAnsi="Times New Roman" w:cs="Times New Roman"/>
          <w:sz w:val="32"/>
        </w:rPr>
      </w:pPr>
    </w:p>
    <w:p>
      <w:pPr>
        <w:pStyle w:val="7"/>
        <w:numPr>
          <w:ilvl w:val="0"/>
          <w:numId w:val="4"/>
        </w:numPr>
        <w:tabs>
          <w:tab w:val="left" w:pos="1592"/>
          <w:tab w:val="left" w:pos="1593"/>
        </w:tabs>
        <w:spacing w:before="1" w:after="0" w:line="259" w:lineRule="auto"/>
        <w:ind w:left="1592" w:right="1021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Jelaskan istilah atau terminology yang digunakan dalam Database (database, table, filed,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record)!</w:t>
      </w:r>
    </w:p>
    <w:p>
      <w:pPr>
        <w:pStyle w:val="3"/>
        <w:spacing w:line="319" w:lineRule="exact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p>
      <w:pPr>
        <w:spacing w:after="0" w:line="319" w:lineRule="exact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7"/>
        <w:numPr>
          <w:ilvl w:val="0"/>
          <w:numId w:val="5"/>
        </w:numPr>
        <w:tabs>
          <w:tab w:val="left" w:pos="1593"/>
        </w:tabs>
        <w:spacing w:before="71" w:after="0" w:line="259" w:lineRule="auto"/>
        <w:ind w:left="1592" w:right="1020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Database : kumpulan file-file yang mempunyai kaitan antara satu file dengan file yang lain, sehingga membentuk data untuk menginformasikan suatu perusahaan dan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instansi.</w:t>
      </w:r>
    </w:p>
    <w:p>
      <w:pPr>
        <w:pStyle w:val="7"/>
        <w:numPr>
          <w:ilvl w:val="0"/>
          <w:numId w:val="5"/>
        </w:numPr>
        <w:tabs>
          <w:tab w:val="left" w:pos="1593"/>
        </w:tabs>
        <w:spacing w:before="0" w:after="0" w:line="256" w:lineRule="auto"/>
        <w:ind w:left="1592" w:right="1012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Tables : hal yang paling mendasar dalam hal penyimapanan data yang terdiri dari field dan record.</w:t>
      </w:r>
    </w:p>
    <w:p>
      <w:pPr>
        <w:pStyle w:val="7"/>
        <w:numPr>
          <w:ilvl w:val="0"/>
          <w:numId w:val="5"/>
        </w:numPr>
        <w:tabs>
          <w:tab w:val="left" w:pos="1593"/>
        </w:tabs>
        <w:spacing w:before="0" w:after="0" w:line="256" w:lineRule="auto"/>
        <w:ind w:left="1592" w:right="1025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Field (kolom): elemen dari table yang berisikan informasi tertentu yang spesifik tentang subjudul table pada sebuah item</w:t>
      </w:r>
      <w:r>
        <w:rPr>
          <w:rFonts w:hint="default" w:ascii="Times New Roman" w:hAnsi="Times New Roman" w:cs="Times New Roman"/>
          <w:spacing w:val="-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5"/>
        </w:numPr>
        <w:tabs>
          <w:tab w:val="left" w:pos="1593"/>
        </w:tabs>
        <w:spacing w:before="3" w:after="0" w:line="256" w:lineRule="auto"/>
        <w:ind w:left="1592" w:right="1024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Record (baris) : sekumpulan data yang berkaitan tentang sebuah subjek tertentu.</w:t>
      </w:r>
    </w:p>
    <w:p>
      <w:pPr>
        <w:pStyle w:val="7"/>
        <w:numPr>
          <w:ilvl w:val="0"/>
          <w:numId w:val="4"/>
        </w:numPr>
        <w:tabs>
          <w:tab w:val="left" w:pos="1593"/>
        </w:tabs>
        <w:spacing w:before="5" w:after="0" w:line="259" w:lineRule="auto"/>
        <w:ind w:left="1592" w:right="1020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Bandingkan perbedaan pengolahan data secara manual dengan menggunakan system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database.</w:t>
      </w:r>
    </w:p>
    <w:p>
      <w:pPr>
        <w:pStyle w:val="3"/>
        <w:spacing w:before="1" w:after="3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tbl>
      <w:tblPr>
        <w:tblStyle w:val="5"/>
        <w:tblW w:w="8858" w:type="dxa"/>
        <w:tblInd w:w="157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21"/>
        <w:gridCol w:w="44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Manual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1. Program Oriented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1. Data Oriented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2. Kaku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2. Luwes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3. Adanya kerangkapan data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3. Terkontrolnya kerangkapan</w:t>
            </w:r>
          </w:p>
        </w:tc>
      </w:tr>
    </w:tbl>
    <w:p>
      <w:pPr>
        <w:pStyle w:val="3"/>
        <w:spacing w:before="8"/>
        <w:rPr>
          <w:rFonts w:hint="default" w:ascii="Times New Roman" w:hAnsi="Times New Roman" w:cs="Times New Roman"/>
          <w:sz w:val="43"/>
        </w:rPr>
      </w:pPr>
    </w:p>
    <w:p>
      <w:pPr>
        <w:pStyle w:val="7"/>
        <w:numPr>
          <w:ilvl w:val="0"/>
          <w:numId w:val="4"/>
        </w:numPr>
        <w:tabs>
          <w:tab w:val="left" w:pos="1592"/>
          <w:tab w:val="left" w:pos="1593"/>
        </w:tabs>
        <w:spacing w:before="0" w:after="0" w:line="259" w:lineRule="auto"/>
        <w:ind w:left="1052" w:right="6387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Mengapa dibutuhkan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DBMS? Jawab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1" w:line="256" w:lineRule="auto"/>
        <w:ind w:left="1592" w:right="102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Karena DBMS merupakan software yang digunakan untuk membangun sebuah system basis data yang berbasis komputerisasi dan membantu dalam pemeliharaan dan pengolahan kumpulan data dalam jumlah besar.</w:t>
      </w:r>
    </w:p>
    <w:p>
      <w:pPr>
        <w:pStyle w:val="3"/>
        <w:spacing w:before="9"/>
        <w:rPr>
          <w:rFonts w:hint="default" w:ascii="Times New Roman" w:hAnsi="Times New Roman" w:cs="Times New Roman"/>
          <w:sz w:val="30"/>
        </w:rPr>
      </w:pPr>
    </w:p>
    <w:p>
      <w:pPr>
        <w:pStyle w:val="7"/>
        <w:numPr>
          <w:ilvl w:val="0"/>
          <w:numId w:val="4"/>
        </w:numPr>
        <w:tabs>
          <w:tab w:val="left" w:pos="1593"/>
        </w:tabs>
        <w:spacing w:before="0" w:after="0" w:line="259" w:lineRule="auto"/>
        <w:ind w:left="1592" w:right="1029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Pada percobaan diatas ada beberapa field yang tipe data dan ukurannya berbeda,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Jelaskan!</w:t>
      </w:r>
    </w:p>
    <w:p>
      <w:pPr>
        <w:pStyle w:val="3"/>
        <w:spacing w:before="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p>
      <w:pPr>
        <w:pStyle w:val="7"/>
        <w:numPr>
          <w:ilvl w:val="1"/>
          <w:numId w:val="4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Terdapat Field “Nama” dengan Type :</w:t>
      </w:r>
      <w:r>
        <w:rPr>
          <w:rFonts w:hint="default" w:ascii="Times New Roman" w:hAnsi="Times New Roman" w:cs="Times New Roman"/>
          <w:spacing w:val="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char(30)</w:t>
      </w:r>
    </w:p>
    <w:p>
      <w:pPr>
        <w:pStyle w:val="3"/>
        <w:spacing w:before="22" w:line="259" w:lineRule="auto"/>
        <w:ind w:left="1592" w:right="1018" w:hanging="54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 Maksudnya field “Nama” bertipekan </w:t>
      </w:r>
      <w:r>
        <w:rPr>
          <w:rFonts w:hint="default" w:ascii="Times New Roman" w:hAnsi="Times New Roman" w:cs="Times New Roman"/>
          <w:u w:val="single"/>
        </w:rPr>
        <w:t>char</w:t>
      </w:r>
      <w:r>
        <w:rPr>
          <w:rFonts w:hint="default" w:ascii="Times New Roman" w:hAnsi="Times New Roman" w:cs="Times New Roman"/>
        </w:rPr>
        <w:t xml:space="preserve"> karena  field  tersebut  nantinya dapat diisi huruf, angka, symbol-symbol lain. Ukuran tipe data pada field “Nama” diatur sepanjang 30, artinya kita dapat memasukan digit max kedalam record yaitu sepanjang 30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digit.</w:t>
      </w:r>
    </w:p>
    <w:p>
      <w:pPr>
        <w:pStyle w:val="7"/>
        <w:numPr>
          <w:ilvl w:val="1"/>
          <w:numId w:val="4"/>
        </w:numPr>
        <w:tabs>
          <w:tab w:val="left" w:pos="1592"/>
          <w:tab w:val="left" w:pos="1593"/>
        </w:tabs>
        <w:spacing w:before="2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Terdapat Field “Pass” dengan Type :</w:t>
      </w:r>
      <w:r>
        <w:rPr>
          <w:rFonts w:hint="default" w:ascii="Times New Roman" w:hAnsi="Times New Roman" w:cs="Times New Roman"/>
          <w:spacing w:val="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char(32)</w:t>
      </w:r>
    </w:p>
    <w:p>
      <w:pPr>
        <w:pStyle w:val="3"/>
        <w:spacing w:before="26" w:line="259" w:lineRule="auto"/>
        <w:ind w:left="1592" w:right="1014" w:hanging="54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 Maksudnya field “Pass” bertipekan </w:t>
      </w:r>
      <w:r>
        <w:rPr>
          <w:rFonts w:hint="default" w:ascii="Times New Roman" w:hAnsi="Times New Roman" w:cs="Times New Roman"/>
          <w:u w:val="single"/>
        </w:rPr>
        <w:t>char</w:t>
      </w:r>
      <w:r>
        <w:rPr>
          <w:rFonts w:hint="default" w:ascii="Times New Roman" w:hAnsi="Times New Roman" w:cs="Times New Roman"/>
        </w:rPr>
        <w:t xml:space="preserve"> karena field tersebut nantinya dapat diisi huruf, angka, symbol-symbol lain. Ukuran tipe data pada field “Pass” diatur sepanjang 32, artinya kita dapat memasukan digit max kedalam record yaitu sepanjang 32 digit.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2</w:t>
      </w:r>
    </w:p>
    <w:p>
      <w:pPr>
        <w:pStyle w:val="3"/>
        <w:spacing w:before="6"/>
        <w:rPr>
          <w:rFonts w:hint="default" w:ascii="Times New Roman" w:hAnsi="Times New Roman" w:cs="Times New Roman"/>
          <w:b/>
          <w:sz w:val="32"/>
        </w:rPr>
      </w:pPr>
    </w:p>
    <w:p>
      <w:pPr>
        <w:spacing w:before="0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1</w:t>
      </w:r>
    </w:p>
    <w:p>
      <w:pPr>
        <w:pStyle w:val="3"/>
        <w:spacing w:before="5"/>
        <w:rPr>
          <w:rFonts w:hint="default" w:ascii="Times New Roman" w:hAnsi="Times New Roman" w:cs="Times New Roman"/>
          <w:b/>
          <w:sz w:val="32"/>
        </w:rPr>
      </w:pPr>
    </w:p>
    <w:p>
      <w:pPr>
        <w:pStyle w:val="7"/>
        <w:numPr>
          <w:ilvl w:val="2"/>
          <w:numId w:val="4"/>
        </w:numPr>
        <w:tabs>
          <w:tab w:val="left" w:pos="1681"/>
        </w:tabs>
        <w:spacing w:before="0" w:after="0" w:line="240" w:lineRule="auto"/>
        <w:ind w:left="1680" w:right="0" w:hanging="36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Menentukan entitas</w:t>
      </w:r>
      <w:r>
        <w:rPr>
          <w:rFonts w:hint="default" w:ascii="Times New Roman" w:hAnsi="Times New Roman" w:cs="Times New Roman"/>
          <w:b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: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3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pribadi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Dosen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pribadi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37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mengenai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</w:p>
    <w:p>
      <w:pPr>
        <w:pStyle w:val="2"/>
        <w:numPr>
          <w:ilvl w:val="2"/>
          <w:numId w:val="4"/>
        </w:numPr>
        <w:tabs>
          <w:tab w:val="left" w:pos="1681"/>
        </w:tabs>
        <w:spacing w:before="48" w:after="0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Menentukan attribute</w:t>
      </w:r>
      <w:r>
        <w:rPr>
          <w:rFonts w:hint="default" w:ascii="Times New Roman" w:hAnsi="Times New Roman" w:cs="Times New Roman"/>
          <w:spacing w:val="-34"/>
        </w:rPr>
        <w:t xml:space="preserve"> </w:t>
      </w:r>
      <w:r>
        <w:rPr>
          <w:rFonts w:hint="default" w:ascii="Times New Roman" w:hAnsi="Times New Roman" w:cs="Times New Roman"/>
        </w:rPr>
        <w:t>: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7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Nomor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Induk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(varchar(10))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Dosen</w:t>
      </w:r>
      <w:r>
        <w:rPr>
          <w:rFonts w:hint="default" w:ascii="Times New Roman" w:hAnsi="Times New Roman" w:cs="Times New Roman"/>
          <w:spacing w:val="-1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NIP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Nomor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Induk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(integer(20))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 = Nama lengkap</w:t>
      </w:r>
      <w:r>
        <w:rPr>
          <w:rFonts w:hint="default" w:ascii="Times New Roman" w:hAnsi="Times New Roman" w:cs="Times New Roman"/>
          <w:spacing w:val="-5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 (varchar(45))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5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Mata kuliah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untuk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(varchar(10))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dari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Ruang kelas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masing-masing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(varchar(10))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Jumlah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kursi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Jumlah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kursi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setiap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(integer(3))</w:t>
      </w:r>
    </w:p>
    <w:p>
      <w:pPr>
        <w:pStyle w:val="2"/>
        <w:numPr>
          <w:ilvl w:val="2"/>
          <w:numId w:val="4"/>
        </w:numPr>
        <w:tabs>
          <w:tab w:val="left" w:pos="1681"/>
        </w:tabs>
        <w:spacing w:before="26" w:after="45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5"/>
        </w:rPr>
        <w:t>Menentukan Relationship</w:t>
      </w:r>
      <w:r>
        <w:rPr>
          <w:rFonts w:hint="default" w:ascii="Times New Roman" w:hAnsi="Times New Roman" w:cs="Times New Roman"/>
          <w:spacing w:val="-23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:</w:t>
      </w:r>
    </w:p>
    <w:tbl>
      <w:tblPr>
        <w:tblStyle w:val="5"/>
        <w:tblW w:w="8857" w:type="dxa"/>
        <w:tblInd w:w="157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17"/>
        <w:gridCol w:w="1820"/>
        <w:gridCol w:w="1740"/>
        <w:gridCol w:w="1740"/>
        <w:gridCol w:w="17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817" w:type="dxa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820" w:type="dxa"/>
          </w:tcPr>
          <w:p>
            <w:pPr>
              <w:pStyle w:val="8"/>
              <w:spacing w:line="322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Mahasiswa</w:t>
            </w:r>
          </w:p>
        </w:tc>
        <w:tc>
          <w:tcPr>
            <w:tcW w:w="1740" w:type="dxa"/>
          </w:tcPr>
          <w:p>
            <w:pPr>
              <w:pStyle w:val="8"/>
              <w:spacing w:line="322" w:lineRule="exact"/>
              <w:ind w:left="107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Dosen</w:t>
            </w:r>
          </w:p>
        </w:tc>
        <w:tc>
          <w:tcPr>
            <w:tcW w:w="1740" w:type="dxa"/>
          </w:tcPr>
          <w:p>
            <w:pPr>
              <w:pStyle w:val="8"/>
              <w:spacing w:line="322" w:lineRule="exact"/>
              <w:ind w:left="107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Mata Kuliah</w:t>
            </w:r>
          </w:p>
        </w:tc>
        <w:tc>
          <w:tcPr>
            <w:tcW w:w="1740" w:type="dxa"/>
          </w:tcPr>
          <w:p>
            <w:pPr>
              <w:pStyle w:val="8"/>
              <w:spacing w:line="322" w:lineRule="exact"/>
              <w:ind w:left="10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 Kelas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817" w:type="dxa"/>
          </w:tcPr>
          <w:p>
            <w:pPr>
              <w:pStyle w:val="8"/>
              <w:spacing w:line="322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Mahasiswa</w:t>
            </w:r>
          </w:p>
        </w:tc>
        <w:tc>
          <w:tcPr>
            <w:tcW w:w="182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817" w:type="dxa"/>
          </w:tcPr>
          <w:p>
            <w:pPr>
              <w:pStyle w:val="8"/>
              <w:spacing w:line="322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Dosen</w:t>
            </w:r>
          </w:p>
        </w:tc>
        <w:tc>
          <w:tcPr>
            <w:tcW w:w="1820" w:type="dxa"/>
          </w:tcPr>
          <w:p>
            <w:pPr>
              <w:pStyle w:val="8"/>
              <w:spacing w:line="322" w:lineRule="exact"/>
              <w:ind w:left="692" w:right="68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817" w:type="dxa"/>
          </w:tcPr>
          <w:p>
            <w:pPr>
              <w:pStyle w:val="8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Mata Kuliah</w:t>
            </w:r>
          </w:p>
        </w:tc>
        <w:tc>
          <w:tcPr>
            <w:tcW w:w="1820" w:type="dxa"/>
          </w:tcPr>
          <w:p>
            <w:pPr>
              <w:pStyle w:val="8"/>
              <w:ind w:left="693" w:right="68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n:n</w:t>
            </w:r>
          </w:p>
        </w:tc>
        <w:tc>
          <w:tcPr>
            <w:tcW w:w="1740" w:type="dxa"/>
          </w:tcPr>
          <w:p>
            <w:pPr>
              <w:pStyle w:val="8"/>
              <w:ind w:right="672"/>
              <w:jc w:val="righ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0"/>
                <w:sz w:val="28"/>
              </w:rPr>
              <w:t>n:n</w:t>
            </w: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" w:hRule="atLeast"/>
        </w:trPr>
        <w:tc>
          <w:tcPr>
            <w:tcW w:w="1817" w:type="dxa"/>
          </w:tcPr>
          <w:p>
            <w:pPr>
              <w:pStyle w:val="8"/>
              <w:spacing w:line="318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 Kelas</w:t>
            </w:r>
          </w:p>
        </w:tc>
        <w:tc>
          <w:tcPr>
            <w:tcW w:w="1820" w:type="dxa"/>
          </w:tcPr>
          <w:p>
            <w:pPr>
              <w:pStyle w:val="8"/>
              <w:spacing w:line="318" w:lineRule="exact"/>
              <w:ind w:left="692" w:right="68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740" w:type="dxa"/>
          </w:tcPr>
          <w:p>
            <w:pPr>
              <w:pStyle w:val="8"/>
              <w:spacing w:line="318" w:lineRule="exact"/>
              <w:ind w:right="683"/>
              <w:jc w:val="righ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0"/>
                <w:sz w:val="28"/>
              </w:rPr>
              <w:t>1:1</w:t>
            </w:r>
          </w:p>
        </w:tc>
        <w:tc>
          <w:tcPr>
            <w:tcW w:w="1740" w:type="dxa"/>
          </w:tcPr>
          <w:p>
            <w:pPr>
              <w:pStyle w:val="8"/>
              <w:spacing w:line="318" w:lineRule="exact"/>
              <w:ind w:left="656" w:right="644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n:1</w:t>
            </w: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4"/>
              </w:rPr>
            </w:pPr>
          </w:p>
        </w:tc>
      </w:tr>
    </w:tbl>
    <w:p>
      <w:pPr>
        <w:spacing w:after="0"/>
        <w:rPr>
          <w:rFonts w:hint="default" w:ascii="Times New Roman" w:hAnsi="Times New Roman" w:cs="Times New Roman"/>
          <w:sz w:val="24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21"/>
        <w:ind w:left="16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Hubungan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 xml:space="preserve">Dosen </w:t>
      </w:r>
      <w:r>
        <w:rPr>
          <w:rFonts w:hint="default" w:ascii="Times New Roman" w:hAnsi="Times New Roman" w:cs="Times New Roman"/>
          <w:sz w:val="28"/>
        </w:rPr>
        <w:t xml:space="preserve">mengajar </w:t>
      </w:r>
      <w:r>
        <w:rPr>
          <w:rFonts w:hint="default" w:ascii="Times New Roman" w:hAnsi="Times New Roman" w:cs="Times New Roman"/>
          <w:b/>
          <w:sz w:val="28"/>
        </w:rPr>
        <w:t>Mahasiswa</w:t>
      </w:r>
      <w:r>
        <w:rPr>
          <w:rFonts w:hint="default" w:ascii="Times New Roman" w:hAnsi="Times New Roman" w:cs="Times New Roman"/>
          <w:b/>
          <w:spacing w:val="-5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utama =</w:t>
      </w:r>
      <w:r>
        <w:rPr>
          <w:rFonts w:hint="default" w:ascii="Times New Roman" w:hAnsi="Times New Roman" w:cs="Times New Roman"/>
          <w:spacing w:val="-4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Attribute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penghubung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NIP,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(FK</w:t>
      </w:r>
      <w:r>
        <w:rPr>
          <w:rFonts w:hint="default" w:ascii="Times New Roman" w:hAnsi="Times New Roman" w:cs="Times New Roman"/>
          <w:spacing w:val="-3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Mata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Kuliah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diambil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Mahasiswa</w:t>
      </w:r>
      <w:r>
        <w:rPr>
          <w:rFonts w:hint="default" w:ascii="Times New Roman" w:hAnsi="Times New Roman" w:cs="Times New Roman"/>
          <w:b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(n:n)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54" w:lineRule="auto"/>
        <w:ind w:left="3121" w:right="1053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Kuliah,</w:t>
      </w:r>
      <w:r>
        <w:rPr>
          <w:rFonts w:hint="default" w:ascii="Times New Roman" w:hAnsi="Times New Roman" w:cs="Times New Roman"/>
          <w:spacing w:val="-33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NIM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Mata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Kuliah_has_Mahasiswa)</w:t>
      </w:r>
    </w:p>
    <w:p>
      <w:pPr>
        <w:pStyle w:val="3"/>
        <w:spacing w:before="10"/>
        <w:rPr>
          <w:rFonts w:hint="default" w:ascii="Times New Roman" w:hAnsi="Times New Roman" w:cs="Times New Roman"/>
          <w:sz w:val="33"/>
        </w:rPr>
      </w:pP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Mata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Kuliah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dipilih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Dosen</w:t>
      </w:r>
      <w:r>
        <w:rPr>
          <w:rFonts w:hint="default" w:ascii="Times New Roman" w:hAnsi="Times New Roman" w:cs="Times New Roman"/>
          <w:b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(n:n)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54" w:lineRule="auto"/>
        <w:ind w:left="3121" w:right="1148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3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Kuliah,</w:t>
      </w:r>
      <w:r>
        <w:rPr>
          <w:rFonts w:hint="default" w:ascii="Times New Roman" w:hAnsi="Times New Roman" w:cs="Times New Roman"/>
          <w:spacing w:val="-39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NIP</w:t>
      </w:r>
      <w:r>
        <w:rPr>
          <w:rFonts w:hint="default" w:ascii="Times New Roman" w:hAnsi="Times New Roman" w:cs="Times New Roman"/>
          <w:spacing w:val="-3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39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Mata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NIP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Kuliah_has_Dosen)</w:t>
      </w:r>
    </w:p>
    <w:p>
      <w:pPr>
        <w:pStyle w:val="3"/>
        <w:spacing w:before="11"/>
        <w:rPr>
          <w:rFonts w:hint="default" w:ascii="Times New Roman" w:hAnsi="Times New Roman" w:cs="Times New Roman"/>
          <w:sz w:val="33"/>
        </w:rPr>
      </w:pP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Ruang</w:t>
      </w:r>
      <w:r>
        <w:rPr>
          <w:rFonts w:hint="default" w:ascii="Times New Roman" w:hAnsi="Times New Roman" w:cs="Times New Roman"/>
          <w:b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Kelas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dipakai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Mahasiswa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5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54" w:lineRule="auto"/>
        <w:ind w:left="3121" w:right="1563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Kelas,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NIM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Kelas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di </w:t>
      </w:r>
      <w:r>
        <w:rPr>
          <w:rFonts w:hint="default" w:ascii="Times New Roman" w:hAnsi="Times New Roman" w:cs="Times New Roman"/>
          <w:sz w:val="28"/>
        </w:rPr>
        <w:t>Mahasiswa)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Ruang</w:t>
      </w:r>
      <w:r>
        <w:rPr>
          <w:rFonts w:hint="default" w:ascii="Times New Roman" w:hAnsi="Times New Roman" w:cs="Times New Roman"/>
          <w:b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Kelas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digunakan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Dosen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(1:1)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Attribute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penghubung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Kelas,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NIP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w w:val="95"/>
          <w:sz w:val="28"/>
        </w:rPr>
        <w:t>Mata</w:t>
      </w:r>
      <w:r>
        <w:rPr>
          <w:rFonts w:hint="default" w:ascii="Times New Roman" w:hAnsi="Times New Roman" w:cs="Times New Roman"/>
          <w:b/>
          <w:spacing w:val="-1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Kuliah</w:t>
      </w:r>
      <w:r>
        <w:rPr>
          <w:rFonts w:hint="default" w:ascii="Times New Roman" w:hAnsi="Times New Roman" w:cs="Times New Roman"/>
          <w:b/>
          <w:spacing w:val="-1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mengisi</w:t>
      </w:r>
      <w:r>
        <w:rPr>
          <w:rFonts w:hint="default" w:ascii="Times New Roman" w:hAnsi="Times New Roman" w:cs="Times New Roman"/>
          <w:spacing w:val="-1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Ruang</w:t>
      </w:r>
      <w:r>
        <w:rPr>
          <w:rFonts w:hint="default" w:ascii="Times New Roman" w:hAnsi="Times New Roman" w:cs="Times New Roman"/>
          <w:b/>
          <w:spacing w:val="-1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Kelas</w:t>
      </w:r>
      <w:r>
        <w:rPr>
          <w:rFonts w:hint="default" w:ascii="Times New Roman" w:hAnsi="Times New Roman" w:cs="Times New Roman"/>
          <w:w w:val="95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Tabel</w:t>
      </w:r>
      <w:r>
        <w:rPr>
          <w:rFonts w:hint="default" w:ascii="Times New Roman" w:hAnsi="Times New Roman" w:cs="Times New Roman"/>
          <w:spacing w:val="-3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utama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0"/>
          <w:sz w:val="28"/>
        </w:rPr>
        <w:t>Tabel</w:t>
      </w:r>
      <w:r>
        <w:rPr>
          <w:rFonts w:hint="default" w:ascii="Times New Roman" w:hAnsi="Times New Roman" w:cs="Times New Roman"/>
          <w:spacing w:val="-28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kedua</w:t>
      </w:r>
      <w:r>
        <w:rPr>
          <w:rFonts w:hint="default" w:ascii="Times New Roman" w:hAnsi="Times New Roman" w:cs="Times New Roman"/>
          <w:spacing w:val="-27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=</w:t>
      </w:r>
      <w:r>
        <w:rPr>
          <w:rFonts w:hint="default" w:ascii="Times New Roman" w:hAnsi="Times New Roman" w:cs="Times New Roman"/>
          <w:spacing w:val="-30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Ruang</w:t>
      </w:r>
      <w:r>
        <w:rPr>
          <w:rFonts w:hint="default" w:ascii="Times New Roman" w:hAnsi="Times New Roman" w:cs="Times New Roman"/>
          <w:spacing w:val="-27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Kelas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8"/>
        </w:rPr>
        <w:sectPr>
          <w:pgSz w:w="12240" w:h="15840"/>
          <w:pgMar w:top="1420" w:right="420" w:bottom="280" w:left="480" w:header="720" w:footer="720" w:gutter="0"/>
        </w:sectPr>
      </w:pPr>
    </w:p>
    <w:p>
      <w:pPr>
        <w:pStyle w:val="7"/>
        <w:numPr>
          <w:ilvl w:val="4"/>
          <w:numId w:val="4"/>
        </w:numPr>
        <w:tabs>
          <w:tab w:val="left" w:pos="3121"/>
        </w:tabs>
        <w:spacing w:before="4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54" w:lineRule="auto"/>
        <w:ind w:left="3121" w:right="1616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Kuliah,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Kelas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(FK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Kelas)</w:t>
      </w:r>
    </w:p>
    <w:p>
      <w:pPr>
        <w:pStyle w:val="3"/>
        <w:spacing w:before="10"/>
        <w:rPr>
          <w:rFonts w:hint="default" w:ascii="Times New Roman" w:hAnsi="Times New Roman" w:cs="Times New Roman"/>
          <w:sz w:val="34"/>
        </w:rPr>
      </w:pPr>
    </w:p>
    <w:p>
      <w:pPr>
        <w:pStyle w:val="2"/>
        <w:numPr>
          <w:ilvl w:val="2"/>
          <w:numId w:val="4"/>
        </w:numPr>
        <w:tabs>
          <w:tab w:val="left" w:pos="1681"/>
        </w:tabs>
        <w:spacing w:before="0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503294976" behindDoc="1" locked="0" layoutInCell="1" allowOverlap="1">
                <wp:simplePos x="0" y="0"/>
                <wp:positionH relativeFrom="page">
                  <wp:posOffset>327025</wp:posOffset>
                </wp:positionH>
                <wp:positionV relativeFrom="paragraph">
                  <wp:posOffset>151765</wp:posOffset>
                </wp:positionV>
                <wp:extent cx="7278370" cy="4155440"/>
                <wp:effectExtent l="0" t="0" r="17780" b="16510"/>
                <wp:wrapNone/>
                <wp:docPr id="12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8370" cy="4155440"/>
                          <a:chOff x="516" y="239"/>
                          <a:chExt cx="11462" cy="6544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743" y="981"/>
                            <a:ext cx="1759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Line 4"/>
                        <wps:cNvSpPr/>
                        <wps:spPr>
                          <a:xfrm flipV="1">
                            <a:off x="3269" y="1359"/>
                            <a:ext cx="0" cy="569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FreeForm 5"/>
                        <wps:cNvSpPr/>
                        <wps:spPr>
                          <a:xfrm>
                            <a:off x="1144" y="3109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632" y="3377"/>
                            <a:ext cx="928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Line 7"/>
                        <wps:cNvSpPr/>
                        <wps:spPr>
                          <a:xfrm flipV="1">
                            <a:off x="2080" y="1359"/>
                            <a:ext cx="0" cy="1758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43" y="5598"/>
                            <a:ext cx="189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FreeForm 9"/>
                        <wps:cNvSpPr/>
                        <wps:spPr>
                          <a:xfrm>
                            <a:off x="2097" y="3854"/>
                            <a:ext cx="1172" cy="17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72" h="1758">
                                <a:moveTo>
                                  <a:pt x="1172" y="1457"/>
                                </a:moveTo>
                                <a:lnTo>
                                  <a:pt x="1172" y="1758"/>
                                </a:lnTo>
                                <a:moveTo>
                                  <a:pt x="0" y="0"/>
                                </a:moveTo>
                                <a:lnTo>
                                  <a:pt x="0" y="1758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FreeForm 10"/>
                        <wps:cNvSpPr/>
                        <wps:spPr>
                          <a:xfrm>
                            <a:off x="2178" y="249"/>
                            <a:ext cx="108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9" h="563">
                                <a:moveTo>
                                  <a:pt x="544" y="0"/>
                                </a:moveTo>
                                <a:lnTo>
                                  <a:pt x="447" y="5"/>
                                </a:lnTo>
                                <a:lnTo>
                                  <a:pt x="354" y="18"/>
                                </a:lnTo>
                                <a:lnTo>
                                  <a:pt x="270" y="38"/>
                                </a:lnTo>
                                <a:lnTo>
                                  <a:pt x="194" y="66"/>
                                </a:lnTo>
                                <a:lnTo>
                                  <a:pt x="128" y="100"/>
                                </a:lnTo>
                                <a:lnTo>
                                  <a:pt x="74" y="139"/>
                                </a:lnTo>
                                <a:lnTo>
                                  <a:pt x="9" y="231"/>
                                </a:lnTo>
                                <a:lnTo>
                                  <a:pt x="0" y="282"/>
                                </a:lnTo>
                                <a:lnTo>
                                  <a:pt x="9" y="332"/>
                                </a:lnTo>
                                <a:lnTo>
                                  <a:pt x="74" y="424"/>
                                </a:lnTo>
                                <a:lnTo>
                                  <a:pt x="128" y="463"/>
                                </a:lnTo>
                                <a:lnTo>
                                  <a:pt x="194" y="497"/>
                                </a:lnTo>
                                <a:lnTo>
                                  <a:pt x="270" y="525"/>
                                </a:lnTo>
                                <a:lnTo>
                                  <a:pt x="354" y="545"/>
                                </a:lnTo>
                                <a:lnTo>
                                  <a:pt x="447" y="559"/>
                                </a:lnTo>
                                <a:lnTo>
                                  <a:pt x="544" y="563"/>
                                </a:lnTo>
                                <a:lnTo>
                                  <a:pt x="642" y="559"/>
                                </a:lnTo>
                                <a:lnTo>
                                  <a:pt x="734" y="545"/>
                                </a:lnTo>
                                <a:lnTo>
                                  <a:pt x="819" y="525"/>
                                </a:lnTo>
                                <a:lnTo>
                                  <a:pt x="895" y="497"/>
                                </a:lnTo>
                                <a:lnTo>
                                  <a:pt x="961" y="463"/>
                                </a:lnTo>
                                <a:lnTo>
                                  <a:pt x="1015" y="424"/>
                                </a:lnTo>
                                <a:lnTo>
                                  <a:pt x="1080" y="332"/>
                                </a:lnTo>
                                <a:lnTo>
                                  <a:pt x="1089" y="282"/>
                                </a:lnTo>
                                <a:lnTo>
                                  <a:pt x="1080" y="231"/>
                                </a:lnTo>
                                <a:lnTo>
                                  <a:pt x="1015" y="139"/>
                                </a:lnTo>
                                <a:lnTo>
                                  <a:pt x="961" y="100"/>
                                </a:lnTo>
                                <a:lnTo>
                                  <a:pt x="895" y="66"/>
                                </a:lnTo>
                                <a:lnTo>
                                  <a:pt x="819" y="38"/>
                                </a:lnTo>
                                <a:lnTo>
                                  <a:pt x="734" y="18"/>
                                </a:lnTo>
                                <a:lnTo>
                                  <a:pt x="642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" name="FreeForm 11"/>
                        <wps:cNvSpPr/>
                        <wps:spPr>
                          <a:xfrm>
                            <a:off x="2178" y="249"/>
                            <a:ext cx="108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9" h="563">
                                <a:moveTo>
                                  <a:pt x="0" y="282"/>
                                </a:moveTo>
                                <a:lnTo>
                                  <a:pt x="34" y="183"/>
                                </a:lnTo>
                                <a:lnTo>
                                  <a:pt x="128" y="100"/>
                                </a:lnTo>
                                <a:lnTo>
                                  <a:pt x="194" y="66"/>
                                </a:lnTo>
                                <a:lnTo>
                                  <a:pt x="270" y="38"/>
                                </a:lnTo>
                                <a:lnTo>
                                  <a:pt x="354" y="18"/>
                                </a:lnTo>
                                <a:lnTo>
                                  <a:pt x="447" y="5"/>
                                </a:lnTo>
                                <a:lnTo>
                                  <a:pt x="544" y="0"/>
                                </a:lnTo>
                                <a:lnTo>
                                  <a:pt x="642" y="5"/>
                                </a:lnTo>
                                <a:lnTo>
                                  <a:pt x="734" y="18"/>
                                </a:lnTo>
                                <a:lnTo>
                                  <a:pt x="819" y="38"/>
                                </a:lnTo>
                                <a:lnTo>
                                  <a:pt x="895" y="66"/>
                                </a:lnTo>
                                <a:lnTo>
                                  <a:pt x="961" y="100"/>
                                </a:lnTo>
                                <a:lnTo>
                                  <a:pt x="1015" y="139"/>
                                </a:lnTo>
                                <a:lnTo>
                                  <a:pt x="1080" y="231"/>
                                </a:lnTo>
                                <a:lnTo>
                                  <a:pt x="1089" y="282"/>
                                </a:lnTo>
                                <a:lnTo>
                                  <a:pt x="1080" y="332"/>
                                </a:lnTo>
                                <a:lnTo>
                                  <a:pt x="1015" y="424"/>
                                </a:lnTo>
                                <a:lnTo>
                                  <a:pt x="961" y="463"/>
                                </a:lnTo>
                                <a:lnTo>
                                  <a:pt x="895" y="497"/>
                                </a:lnTo>
                                <a:lnTo>
                                  <a:pt x="819" y="525"/>
                                </a:lnTo>
                                <a:lnTo>
                                  <a:pt x="734" y="545"/>
                                </a:lnTo>
                                <a:lnTo>
                                  <a:pt x="642" y="559"/>
                                </a:lnTo>
                                <a:lnTo>
                                  <a:pt x="544" y="563"/>
                                </a:lnTo>
                                <a:lnTo>
                                  <a:pt x="447" y="559"/>
                                </a:lnTo>
                                <a:lnTo>
                                  <a:pt x="354" y="545"/>
                                </a:lnTo>
                                <a:lnTo>
                                  <a:pt x="270" y="525"/>
                                </a:lnTo>
                                <a:lnTo>
                                  <a:pt x="194" y="497"/>
                                </a:lnTo>
                                <a:lnTo>
                                  <a:pt x="128" y="463"/>
                                </a:lnTo>
                                <a:lnTo>
                                  <a:pt x="74" y="424"/>
                                </a:lnTo>
                                <a:lnTo>
                                  <a:pt x="9" y="332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48" y="413"/>
                            <a:ext cx="75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Line 13"/>
                        <wps:cNvSpPr/>
                        <wps:spPr>
                          <a:xfrm>
                            <a:off x="2692" y="815"/>
                            <a:ext cx="0" cy="175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FreeForm 14"/>
                        <wps:cNvSpPr/>
                        <wps:spPr>
                          <a:xfrm>
                            <a:off x="526" y="886"/>
                            <a:ext cx="925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5" h="563">
                                <a:moveTo>
                                  <a:pt x="0" y="282"/>
                                </a:moveTo>
                                <a:lnTo>
                                  <a:pt x="36" y="172"/>
                                </a:lnTo>
                                <a:lnTo>
                                  <a:pt x="79" y="124"/>
                                </a:lnTo>
                                <a:lnTo>
                                  <a:pt x="135" y="82"/>
                                </a:lnTo>
                                <a:lnTo>
                                  <a:pt x="204" y="48"/>
                                </a:lnTo>
                                <a:lnTo>
                                  <a:pt x="282" y="22"/>
                                </a:lnTo>
                                <a:lnTo>
                                  <a:pt x="369" y="6"/>
                                </a:lnTo>
                                <a:lnTo>
                                  <a:pt x="462" y="0"/>
                                </a:lnTo>
                                <a:lnTo>
                                  <a:pt x="556" y="6"/>
                                </a:lnTo>
                                <a:lnTo>
                                  <a:pt x="643" y="22"/>
                                </a:lnTo>
                                <a:lnTo>
                                  <a:pt x="721" y="48"/>
                                </a:lnTo>
                                <a:lnTo>
                                  <a:pt x="790" y="82"/>
                                </a:lnTo>
                                <a:lnTo>
                                  <a:pt x="846" y="124"/>
                                </a:lnTo>
                                <a:lnTo>
                                  <a:pt x="889" y="172"/>
                                </a:lnTo>
                                <a:lnTo>
                                  <a:pt x="925" y="282"/>
                                </a:lnTo>
                                <a:lnTo>
                                  <a:pt x="916" y="338"/>
                                </a:lnTo>
                                <a:lnTo>
                                  <a:pt x="846" y="439"/>
                                </a:lnTo>
                                <a:lnTo>
                                  <a:pt x="790" y="481"/>
                                </a:lnTo>
                                <a:lnTo>
                                  <a:pt x="721" y="515"/>
                                </a:lnTo>
                                <a:lnTo>
                                  <a:pt x="643" y="541"/>
                                </a:lnTo>
                                <a:lnTo>
                                  <a:pt x="556" y="557"/>
                                </a:lnTo>
                                <a:lnTo>
                                  <a:pt x="462" y="563"/>
                                </a:lnTo>
                                <a:lnTo>
                                  <a:pt x="369" y="557"/>
                                </a:lnTo>
                                <a:lnTo>
                                  <a:pt x="282" y="541"/>
                                </a:lnTo>
                                <a:lnTo>
                                  <a:pt x="204" y="515"/>
                                </a:lnTo>
                                <a:lnTo>
                                  <a:pt x="135" y="481"/>
                                </a:lnTo>
                                <a:lnTo>
                                  <a:pt x="79" y="439"/>
                                </a:lnTo>
                                <a:lnTo>
                                  <a:pt x="36" y="391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6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72" y="1049"/>
                            <a:ext cx="63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Line 16"/>
                        <wps:cNvSpPr/>
                        <wps:spPr>
                          <a:xfrm flipH="1">
                            <a:off x="1450" y="1179"/>
                            <a:ext cx="302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FreeForm 17"/>
                        <wps:cNvSpPr/>
                        <wps:spPr>
                          <a:xfrm>
                            <a:off x="528" y="5570"/>
                            <a:ext cx="925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5" h="563">
                                <a:moveTo>
                                  <a:pt x="0" y="282"/>
                                </a:moveTo>
                                <a:lnTo>
                                  <a:pt x="36" y="172"/>
                                </a:lnTo>
                                <a:lnTo>
                                  <a:pt x="79" y="124"/>
                                </a:lnTo>
                                <a:lnTo>
                                  <a:pt x="135" y="82"/>
                                </a:lnTo>
                                <a:lnTo>
                                  <a:pt x="204" y="48"/>
                                </a:lnTo>
                                <a:lnTo>
                                  <a:pt x="282" y="22"/>
                                </a:lnTo>
                                <a:lnTo>
                                  <a:pt x="369" y="6"/>
                                </a:lnTo>
                                <a:lnTo>
                                  <a:pt x="462" y="0"/>
                                </a:lnTo>
                                <a:lnTo>
                                  <a:pt x="556" y="6"/>
                                </a:lnTo>
                                <a:lnTo>
                                  <a:pt x="643" y="22"/>
                                </a:lnTo>
                                <a:lnTo>
                                  <a:pt x="721" y="48"/>
                                </a:lnTo>
                                <a:lnTo>
                                  <a:pt x="790" y="82"/>
                                </a:lnTo>
                                <a:lnTo>
                                  <a:pt x="846" y="124"/>
                                </a:lnTo>
                                <a:lnTo>
                                  <a:pt x="889" y="172"/>
                                </a:lnTo>
                                <a:lnTo>
                                  <a:pt x="925" y="282"/>
                                </a:lnTo>
                                <a:lnTo>
                                  <a:pt x="916" y="338"/>
                                </a:lnTo>
                                <a:lnTo>
                                  <a:pt x="846" y="439"/>
                                </a:lnTo>
                                <a:lnTo>
                                  <a:pt x="790" y="481"/>
                                </a:lnTo>
                                <a:lnTo>
                                  <a:pt x="721" y="515"/>
                                </a:lnTo>
                                <a:lnTo>
                                  <a:pt x="643" y="541"/>
                                </a:lnTo>
                                <a:lnTo>
                                  <a:pt x="556" y="557"/>
                                </a:lnTo>
                                <a:lnTo>
                                  <a:pt x="462" y="563"/>
                                </a:lnTo>
                                <a:lnTo>
                                  <a:pt x="369" y="557"/>
                                </a:lnTo>
                                <a:lnTo>
                                  <a:pt x="282" y="541"/>
                                </a:lnTo>
                                <a:lnTo>
                                  <a:pt x="204" y="515"/>
                                </a:lnTo>
                                <a:lnTo>
                                  <a:pt x="135" y="481"/>
                                </a:lnTo>
                                <a:lnTo>
                                  <a:pt x="79" y="439"/>
                                </a:lnTo>
                                <a:lnTo>
                                  <a:pt x="36" y="391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72" y="5733"/>
                            <a:ext cx="63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Line 19"/>
                        <wps:cNvSpPr/>
                        <wps:spPr>
                          <a:xfrm>
                            <a:off x="1452" y="5833"/>
                            <a:ext cx="302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FreeForm 20"/>
                        <wps:cNvSpPr/>
                        <wps:spPr>
                          <a:xfrm>
                            <a:off x="2142" y="6210"/>
                            <a:ext cx="108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9" h="563">
                                <a:moveTo>
                                  <a:pt x="0" y="282"/>
                                </a:moveTo>
                                <a:lnTo>
                                  <a:pt x="34" y="183"/>
                                </a:lnTo>
                                <a:lnTo>
                                  <a:pt x="128" y="100"/>
                                </a:lnTo>
                                <a:lnTo>
                                  <a:pt x="194" y="66"/>
                                </a:lnTo>
                                <a:lnTo>
                                  <a:pt x="270" y="38"/>
                                </a:lnTo>
                                <a:lnTo>
                                  <a:pt x="355" y="18"/>
                                </a:lnTo>
                                <a:lnTo>
                                  <a:pt x="447" y="5"/>
                                </a:lnTo>
                                <a:lnTo>
                                  <a:pt x="545" y="0"/>
                                </a:lnTo>
                                <a:lnTo>
                                  <a:pt x="642" y="5"/>
                                </a:lnTo>
                                <a:lnTo>
                                  <a:pt x="735" y="18"/>
                                </a:lnTo>
                                <a:lnTo>
                                  <a:pt x="819" y="38"/>
                                </a:lnTo>
                                <a:lnTo>
                                  <a:pt x="895" y="66"/>
                                </a:lnTo>
                                <a:lnTo>
                                  <a:pt x="961" y="100"/>
                                </a:lnTo>
                                <a:lnTo>
                                  <a:pt x="1015" y="139"/>
                                </a:lnTo>
                                <a:lnTo>
                                  <a:pt x="1080" y="231"/>
                                </a:lnTo>
                                <a:lnTo>
                                  <a:pt x="1089" y="282"/>
                                </a:lnTo>
                                <a:lnTo>
                                  <a:pt x="1080" y="332"/>
                                </a:lnTo>
                                <a:lnTo>
                                  <a:pt x="1015" y="424"/>
                                </a:lnTo>
                                <a:lnTo>
                                  <a:pt x="961" y="463"/>
                                </a:lnTo>
                                <a:lnTo>
                                  <a:pt x="895" y="497"/>
                                </a:lnTo>
                                <a:lnTo>
                                  <a:pt x="819" y="525"/>
                                </a:lnTo>
                                <a:lnTo>
                                  <a:pt x="735" y="545"/>
                                </a:lnTo>
                                <a:lnTo>
                                  <a:pt x="642" y="559"/>
                                </a:lnTo>
                                <a:lnTo>
                                  <a:pt x="545" y="563"/>
                                </a:lnTo>
                                <a:lnTo>
                                  <a:pt x="447" y="559"/>
                                </a:lnTo>
                                <a:lnTo>
                                  <a:pt x="355" y="545"/>
                                </a:lnTo>
                                <a:lnTo>
                                  <a:pt x="270" y="525"/>
                                </a:lnTo>
                                <a:lnTo>
                                  <a:pt x="194" y="497"/>
                                </a:lnTo>
                                <a:lnTo>
                                  <a:pt x="128" y="463"/>
                                </a:lnTo>
                                <a:lnTo>
                                  <a:pt x="74" y="424"/>
                                </a:lnTo>
                                <a:lnTo>
                                  <a:pt x="9" y="332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12" y="6373"/>
                            <a:ext cx="75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Line 22"/>
                        <wps:cNvSpPr/>
                        <wps:spPr>
                          <a:xfrm flipV="1">
                            <a:off x="2692" y="5971"/>
                            <a:ext cx="0" cy="238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FreeForm 23"/>
                        <wps:cNvSpPr/>
                        <wps:spPr>
                          <a:xfrm>
                            <a:off x="3844" y="266"/>
                            <a:ext cx="1214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4" h="563">
                                <a:moveTo>
                                  <a:pt x="607" y="0"/>
                                </a:moveTo>
                                <a:lnTo>
                                  <a:pt x="509" y="4"/>
                                </a:lnTo>
                                <a:lnTo>
                                  <a:pt x="415" y="14"/>
                                </a:lnTo>
                                <a:lnTo>
                                  <a:pt x="328" y="31"/>
                                </a:lnTo>
                                <a:lnTo>
                                  <a:pt x="249" y="54"/>
                                </a:lnTo>
                                <a:lnTo>
                                  <a:pt x="178" y="82"/>
                                </a:lnTo>
                                <a:lnTo>
                                  <a:pt x="117" y="115"/>
                                </a:lnTo>
                                <a:lnTo>
                                  <a:pt x="68" y="152"/>
                                </a:lnTo>
                                <a:lnTo>
                                  <a:pt x="8" y="236"/>
                                </a:lnTo>
                                <a:lnTo>
                                  <a:pt x="0" y="282"/>
                                </a:lnTo>
                                <a:lnTo>
                                  <a:pt x="8" y="327"/>
                                </a:lnTo>
                                <a:lnTo>
                                  <a:pt x="68" y="411"/>
                                </a:lnTo>
                                <a:lnTo>
                                  <a:pt x="117" y="448"/>
                                </a:lnTo>
                                <a:lnTo>
                                  <a:pt x="178" y="481"/>
                                </a:lnTo>
                                <a:lnTo>
                                  <a:pt x="249" y="509"/>
                                </a:lnTo>
                                <a:lnTo>
                                  <a:pt x="328" y="532"/>
                                </a:lnTo>
                                <a:lnTo>
                                  <a:pt x="415" y="549"/>
                                </a:lnTo>
                                <a:lnTo>
                                  <a:pt x="509" y="559"/>
                                </a:lnTo>
                                <a:lnTo>
                                  <a:pt x="607" y="563"/>
                                </a:lnTo>
                                <a:lnTo>
                                  <a:pt x="705" y="559"/>
                                </a:lnTo>
                                <a:lnTo>
                                  <a:pt x="799" y="549"/>
                                </a:lnTo>
                                <a:lnTo>
                                  <a:pt x="886" y="532"/>
                                </a:lnTo>
                                <a:lnTo>
                                  <a:pt x="965" y="509"/>
                                </a:lnTo>
                                <a:lnTo>
                                  <a:pt x="1036" y="481"/>
                                </a:lnTo>
                                <a:lnTo>
                                  <a:pt x="1097" y="448"/>
                                </a:lnTo>
                                <a:lnTo>
                                  <a:pt x="1146" y="411"/>
                                </a:lnTo>
                                <a:lnTo>
                                  <a:pt x="1206" y="327"/>
                                </a:lnTo>
                                <a:lnTo>
                                  <a:pt x="1214" y="282"/>
                                </a:lnTo>
                                <a:lnTo>
                                  <a:pt x="1206" y="236"/>
                                </a:lnTo>
                                <a:lnTo>
                                  <a:pt x="1146" y="152"/>
                                </a:lnTo>
                                <a:lnTo>
                                  <a:pt x="1097" y="115"/>
                                </a:lnTo>
                                <a:lnTo>
                                  <a:pt x="1036" y="82"/>
                                </a:lnTo>
                                <a:lnTo>
                                  <a:pt x="965" y="54"/>
                                </a:lnTo>
                                <a:lnTo>
                                  <a:pt x="886" y="31"/>
                                </a:lnTo>
                                <a:lnTo>
                                  <a:pt x="799" y="14"/>
                                </a:lnTo>
                                <a:lnTo>
                                  <a:pt x="705" y="4"/>
                                </a:lnTo>
                                <a:lnTo>
                                  <a:pt x="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" name="FreeForm 24"/>
                        <wps:cNvSpPr/>
                        <wps:spPr>
                          <a:xfrm>
                            <a:off x="3844" y="266"/>
                            <a:ext cx="1214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4" h="563">
                                <a:moveTo>
                                  <a:pt x="0" y="282"/>
                                </a:moveTo>
                                <a:lnTo>
                                  <a:pt x="31" y="193"/>
                                </a:lnTo>
                                <a:lnTo>
                                  <a:pt x="117" y="115"/>
                                </a:lnTo>
                                <a:lnTo>
                                  <a:pt x="178" y="82"/>
                                </a:lnTo>
                                <a:lnTo>
                                  <a:pt x="249" y="54"/>
                                </a:lnTo>
                                <a:lnTo>
                                  <a:pt x="328" y="31"/>
                                </a:lnTo>
                                <a:lnTo>
                                  <a:pt x="415" y="14"/>
                                </a:lnTo>
                                <a:lnTo>
                                  <a:pt x="509" y="4"/>
                                </a:lnTo>
                                <a:lnTo>
                                  <a:pt x="607" y="0"/>
                                </a:lnTo>
                                <a:lnTo>
                                  <a:pt x="705" y="4"/>
                                </a:lnTo>
                                <a:lnTo>
                                  <a:pt x="799" y="14"/>
                                </a:lnTo>
                                <a:lnTo>
                                  <a:pt x="886" y="31"/>
                                </a:lnTo>
                                <a:lnTo>
                                  <a:pt x="965" y="54"/>
                                </a:lnTo>
                                <a:lnTo>
                                  <a:pt x="1036" y="82"/>
                                </a:lnTo>
                                <a:lnTo>
                                  <a:pt x="1097" y="115"/>
                                </a:lnTo>
                                <a:lnTo>
                                  <a:pt x="1146" y="152"/>
                                </a:lnTo>
                                <a:lnTo>
                                  <a:pt x="1206" y="236"/>
                                </a:lnTo>
                                <a:lnTo>
                                  <a:pt x="1214" y="282"/>
                                </a:lnTo>
                                <a:lnTo>
                                  <a:pt x="1206" y="327"/>
                                </a:lnTo>
                                <a:lnTo>
                                  <a:pt x="1146" y="411"/>
                                </a:lnTo>
                                <a:lnTo>
                                  <a:pt x="1097" y="448"/>
                                </a:lnTo>
                                <a:lnTo>
                                  <a:pt x="1036" y="481"/>
                                </a:lnTo>
                                <a:lnTo>
                                  <a:pt x="965" y="509"/>
                                </a:lnTo>
                                <a:lnTo>
                                  <a:pt x="886" y="532"/>
                                </a:lnTo>
                                <a:lnTo>
                                  <a:pt x="799" y="549"/>
                                </a:lnTo>
                                <a:lnTo>
                                  <a:pt x="705" y="559"/>
                                </a:lnTo>
                                <a:lnTo>
                                  <a:pt x="607" y="563"/>
                                </a:lnTo>
                                <a:lnTo>
                                  <a:pt x="509" y="559"/>
                                </a:lnTo>
                                <a:lnTo>
                                  <a:pt x="415" y="549"/>
                                </a:lnTo>
                                <a:lnTo>
                                  <a:pt x="328" y="532"/>
                                </a:lnTo>
                                <a:lnTo>
                                  <a:pt x="249" y="509"/>
                                </a:lnTo>
                                <a:lnTo>
                                  <a:pt x="178" y="481"/>
                                </a:lnTo>
                                <a:lnTo>
                                  <a:pt x="117" y="448"/>
                                </a:lnTo>
                                <a:lnTo>
                                  <a:pt x="68" y="411"/>
                                </a:lnTo>
                                <a:lnTo>
                                  <a:pt x="8" y="327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32" y="429"/>
                            <a:ext cx="84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Line 26"/>
                        <wps:cNvSpPr/>
                        <wps:spPr>
                          <a:xfrm flipH="1">
                            <a:off x="3268" y="528"/>
                            <a:ext cx="576" cy="463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" name="FreeForm 27"/>
                        <wps:cNvSpPr/>
                        <wps:spPr>
                          <a:xfrm>
                            <a:off x="4070" y="6198"/>
                            <a:ext cx="1214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4" h="563">
                                <a:moveTo>
                                  <a:pt x="0" y="282"/>
                                </a:moveTo>
                                <a:lnTo>
                                  <a:pt x="31" y="193"/>
                                </a:lnTo>
                                <a:lnTo>
                                  <a:pt x="117" y="115"/>
                                </a:lnTo>
                                <a:lnTo>
                                  <a:pt x="178" y="82"/>
                                </a:lnTo>
                                <a:lnTo>
                                  <a:pt x="249" y="54"/>
                                </a:lnTo>
                                <a:lnTo>
                                  <a:pt x="328" y="31"/>
                                </a:lnTo>
                                <a:lnTo>
                                  <a:pt x="415" y="14"/>
                                </a:lnTo>
                                <a:lnTo>
                                  <a:pt x="509" y="4"/>
                                </a:lnTo>
                                <a:lnTo>
                                  <a:pt x="607" y="0"/>
                                </a:lnTo>
                                <a:lnTo>
                                  <a:pt x="705" y="4"/>
                                </a:lnTo>
                                <a:lnTo>
                                  <a:pt x="799" y="14"/>
                                </a:lnTo>
                                <a:lnTo>
                                  <a:pt x="886" y="31"/>
                                </a:lnTo>
                                <a:lnTo>
                                  <a:pt x="965" y="54"/>
                                </a:lnTo>
                                <a:lnTo>
                                  <a:pt x="1036" y="82"/>
                                </a:lnTo>
                                <a:lnTo>
                                  <a:pt x="1097" y="115"/>
                                </a:lnTo>
                                <a:lnTo>
                                  <a:pt x="1146" y="152"/>
                                </a:lnTo>
                                <a:lnTo>
                                  <a:pt x="1206" y="236"/>
                                </a:lnTo>
                                <a:lnTo>
                                  <a:pt x="1214" y="282"/>
                                </a:lnTo>
                                <a:lnTo>
                                  <a:pt x="1206" y="327"/>
                                </a:lnTo>
                                <a:lnTo>
                                  <a:pt x="1146" y="411"/>
                                </a:lnTo>
                                <a:lnTo>
                                  <a:pt x="1097" y="448"/>
                                </a:lnTo>
                                <a:lnTo>
                                  <a:pt x="1036" y="481"/>
                                </a:lnTo>
                                <a:lnTo>
                                  <a:pt x="965" y="509"/>
                                </a:lnTo>
                                <a:lnTo>
                                  <a:pt x="886" y="532"/>
                                </a:lnTo>
                                <a:lnTo>
                                  <a:pt x="799" y="549"/>
                                </a:lnTo>
                                <a:lnTo>
                                  <a:pt x="705" y="559"/>
                                </a:lnTo>
                                <a:lnTo>
                                  <a:pt x="607" y="563"/>
                                </a:lnTo>
                                <a:lnTo>
                                  <a:pt x="509" y="559"/>
                                </a:lnTo>
                                <a:lnTo>
                                  <a:pt x="415" y="549"/>
                                </a:lnTo>
                                <a:lnTo>
                                  <a:pt x="328" y="532"/>
                                </a:lnTo>
                                <a:lnTo>
                                  <a:pt x="249" y="509"/>
                                </a:lnTo>
                                <a:lnTo>
                                  <a:pt x="178" y="481"/>
                                </a:lnTo>
                                <a:lnTo>
                                  <a:pt x="117" y="448"/>
                                </a:lnTo>
                                <a:lnTo>
                                  <a:pt x="68" y="411"/>
                                </a:lnTo>
                                <a:lnTo>
                                  <a:pt x="8" y="327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2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260" y="6361"/>
                            <a:ext cx="83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Line 29"/>
                        <wps:cNvSpPr/>
                        <wps:spPr>
                          <a:xfrm flipH="1" flipV="1">
                            <a:off x="3287" y="5975"/>
                            <a:ext cx="782" cy="489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51" y="3264"/>
                            <a:ext cx="1247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FreeForm 31"/>
                        <wps:cNvSpPr/>
                        <wps:spPr>
                          <a:xfrm>
                            <a:off x="4232" y="2079"/>
                            <a:ext cx="12" cy="28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" h="2879">
                                <a:moveTo>
                                  <a:pt x="12" y="1188"/>
                                </a:moveTo>
                                <a:lnTo>
                                  <a:pt x="12" y="0"/>
                                </a:lnTo>
                                <a:moveTo>
                                  <a:pt x="0" y="1552"/>
                                </a:moveTo>
                                <a:lnTo>
                                  <a:pt x="0" y="2879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0" name="FreeForm 32"/>
                        <wps:cNvSpPr/>
                        <wps:spPr>
                          <a:xfrm>
                            <a:off x="4813" y="2180"/>
                            <a:ext cx="2316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16" h="563">
                                <a:moveTo>
                                  <a:pt x="0" y="282"/>
                                </a:moveTo>
                                <a:lnTo>
                                  <a:pt x="46" y="203"/>
                                </a:lnTo>
                                <a:lnTo>
                                  <a:pt x="124" y="154"/>
                                </a:lnTo>
                                <a:lnTo>
                                  <a:pt x="236" y="111"/>
                                </a:lnTo>
                                <a:lnTo>
                                  <a:pt x="303" y="92"/>
                                </a:lnTo>
                                <a:lnTo>
                                  <a:pt x="377" y="74"/>
                                </a:lnTo>
                                <a:lnTo>
                                  <a:pt x="457" y="57"/>
                                </a:lnTo>
                                <a:lnTo>
                                  <a:pt x="544" y="43"/>
                                </a:lnTo>
                                <a:lnTo>
                                  <a:pt x="635" y="30"/>
                                </a:lnTo>
                                <a:lnTo>
                                  <a:pt x="732" y="20"/>
                                </a:lnTo>
                                <a:lnTo>
                                  <a:pt x="833" y="11"/>
                                </a:lnTo>
                                <a:lnTo>
                                  <a:pt x="938" y="5"/>
                                </a:lnTo>
                                <a:lnTo>
                                  <a:pt x="1046" y="1"/>
                                </a:lnTo>
                                <a:lnTo>
                                  <a:pt x="1158" y="0"/>
                                </a:lnTo>
                                <a:lnTo>
                                  <a:pt x="1270" y="1"/>
                                </a:lnTo>
                                <a:lnTo>
                                  <a:pt x="1378" y="5"/>
                                </a:lnTo>
                                <a:lnTo>
                                  <a:pt x="1483" y="11"/>
                                </a:lnTo>
                                <a:lnTo>
                                  <a:pt x="1584" y="20"/>
                                </a:lnTo>
                                <a:lnTo>
                                  <a:pt x="1681" y="30"/>
                                </a:lnTo>
                                <a:lnTo>
                                  <a:pt x="1772" y="43"/>
                                </a:lnTo>
                                <a:lnTo>
                                  <a:pt x="1859" y="57"/>
                                </a:lnTo>
                                <a:lnTo>
                                  <a:pt x="1939" y="74"/>
                                </a:lnTo>
                                <a:lnTo>
                                  <a:pt x="2013" y="92"/>
                                </a:lnTo>
                                <a:lnTo>
                                  <a:pt x="2080" y="111"/>
                                </a:lnTo>
                                <a:lnTo>
                                  <a:pt x="2140" y="132"/>
                                </a:lnTo>
                                <a:lnTo>
                                  <a:pt x="2235" y="178"/>
                                </a:lnTo>
                                <a:lnTo>
                                  <a:pt x="2295" y="228"/>
                                </a:lnTo>
                                <a:lnTo>
                                  <a:pt x="2316" y="282"/>
                                </a:lnTo>
                                <a:lnTo>
                                  <a:pt x="2311" y="309"/>
                                </a:lnTo>
                                <a:lnTo>
                                  <a:pt x="2270" y="361"/>
                                </a:lnTo>
                                <a:lnTo>
                                  <a:pt x="2192" y="409"/>
                                </a:lnTo>
                                <a:lnTo>
                                  <a:pt x="2080" y="452"/>
                                </a:lnTo>
                                <a:lnTo>
                                  <a:pt x="2013" y="471"/>
                                </a:lnTo>
                                <a:lnTo>
                                  <a:pt x="1939" y="489"/>
                                </a:lnTo>
                                <a:lnTo>
                                  <a:pt x="1859" y="506"/>
                                </a:lnTo>
                                <a:lnTo>
                                  <a:pt x="1772" y="520"/>
                                </a:lnTo>
                                <a:lnTo>
                                  <a:pt x="1681" y="533"/>
                                </a:lnTo>
                                <a:lnTo>
                                  <a:pt x="1584" y="543"/>
                                </a:lnTo>
                                <a:lnTo>
                                  <a:pt x="1483" y="552"/>
                                </a:lnTo>
                                <a:lnTo>
                                  <a:pt x="1378" y="558"/>
                                </a:lnTo>
                                <a:lnTo>
                                  <a:pt x="1270" y="562"/>
                                </a:lnTo>
                                <a:lnTo>
                                  <a:pt x="1158" y="563"/>
                                </a:lnTo>
                                <a:lnTo>
                                  <a:pt x="1046" y="562"/>
                                </a:lnTo>
                                <a:lnTo>
                                  <a:pt x="938" y="558"/>
                                </a:lnTo>
                                <a:lnTo>
                                  <a:pt x="833" y="552"/>
                                </a:lnTo>
                                <a:lnTo>
                                  <a:pt x="732" y="543"/>
                                </a:lnTo>
                                <a:lnTo>
                                  <a:pt x="635" y="533"/>
                                </a:lnTo>
                                <a:lnTo>
                                  <a:pt x="544" y="520"/>
                                </a:lnTo>
                                <a:lnTo>
                                  <a:pt x="457" y="506"/>
                                </a:lnTo>
                                <a:lnTo>
                                  <a:pt x="377" y="489"/>
                                </a:lnTo>
                                <a:lnTo>
                                  <a:pt x="303" y="471"/>
                                </a:lnTo>
                                <a:lnTo>
                                  <a:pt x="236" y="452"/>
                                </a:lnTo>
                                <a:lnTo>
                                  <a:pt x="176" y="431"/>
                                </a:lnTo>
                                <a:lnTo>
                                  <a:pt x="81" y="385"/>
                                </a:lnTo>
                                <a:lnTo>
                                  <a:pt x="21" y="335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164" y="2345"/>
                            <a:ext cx="1616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4" name="FreeForm 34"/>
                        <wps:cNvSpPr/>
                        <wps:spPr>
                          <a:xfrm>
                            <a:off x="4797" y="4233"/>
                            <a:ext cx="237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79" h="563">
                                <a:moveTo>
                                  <a:pt x="0" y="282"/>
                                </a:moveTo>
                                <a:lnTo>
                                  <a:pt x="48" y="203"/>
                                </a:lnTo>
                                <a:lnTo>
                                  <a:pt x="128" y="154"/>
                                </a:lnTo>
                                <a:lnTo>
                                  <a:pt x="242" y="111"/>
                                </a:lnTo>
                                <a:lnTo>
                                  <a:pt x="311" y="92"/>
                                </a:lnTo>
                                <a:lnTo>
                                  <a:pt x="387" y="74"/>
                                </a:lnTo>
                                <a:lnTo>
                                  <a:pt x="470" y="57"/>
                                </a:lnTo>
                                <a:lnTo>
                                  <a:pt x="558" y="43"/>
                                </a:lnTo>
                                <a:lnTo>
                                  <a:pt x="653" y="30"/>
                                </a:lnTo>
                                <a:lnTo>
                                  <a:pt x="752" y="20"/>
                                </a:lnTo>
                                <a:lnTo>
                                  <a:pt x="856" y="11"/>
                                </a:lnTo>
                                <a:lnTo>
                                  <a:pt x="964" y="5"/>
                                </a:lnTo>
                                <a:lnTo>
                                  <a:pt x="1075" y="1"/>
                                </a:lnTo>
                                <a:lnTo>
                                  <a:pt x="1190" y="0"/>
                                </a:lnTo>
                                <a:lnTo>
                                  <a:pt x="1304" y="1"/>
                                </a:lnTo>
                                <a:lnTo>
                                  <a:pt x="1416" y="5"/>
                                </a:lnTo>
                                <a:lnTo>
                                  <a:pt x="1523" y="11"/>
                                </a:lnTo>
                                <a:lnTo>
                                  <a:pt x="1627" y="20"/>
                                </a:lnTo>
                                <a:lnTo>
                                  <a:pt x="1727" y="30"/>
                                </a:lnTo>
                                <a:lnTo>
                                  <a:pt x="1821" y="43"/>
                                </a:lnTo>
                                <a:lnTo>
                                  <a:pt x="1909" y="57"/>
                                </a:lnTo>
                                <a:lnTo>
                                  <a:pt x="1992" y="74"/>
                                </a:lnTo>
                                <a:lnTo>
                                  <a:pt x="2068" y="92"/>
                                </a:lnTo>
                                <a:lnTo>
                                  <a:pt x="2137" y="111"/>
                                </a:lnTo>
                                <a:lnTo>
                                  <a:pt x="2198" y="132"/>
                                </a:lnTo>
                                <a:lnTo>
                                  <a:pt x="2296" y="178"/>
                                </a:lnTo>
                                <a:lnTo>
                                  <a:pt x="2358" y="228"/>
                                </a:lnTo>
                                <a:lnTo>
                                  <a:pt x="2379" y="282"/>
                                </a:lnTo>
                                <a:lnTo>
                                  <a:pt x="2374" y="309"/>
                                </a:lnTo>
                                <a:lnTo>
                                  <a:pt x="2331" y="361"/>
                                </a:lnTo>
                                <a:lnTo>
                                  <a:pt x="2251" y="409"/>
                                </a:lnTo>
                                <a:lnTo>
                                  <a:pt x="2137" y="452"/>
                                </a:lnTo>
                                <a:lnTo>
                                  <a:pt x="2068" y="471"/>
                                </a:lnTo>
                                <a:lnTo>
                                  <a:pt x="1992" y="489"/>
                                </a:lnTo>
                                <a:lnTo>
                                  <a:pt x="1909" y="506"/>
                                </a:lnTo>
                                <a:lnTo>
                                  <a:pt x="1821" y="520"/>
                                </a:lnTo>
                                <a:lnTo>
                                  <a:pt x="1727" y="533"/>
                                </a:lnTo>
                                <a:lnTo>
                                  <a:pt x="1627" y="543"/>
                                </a:lnTo>
                                <a:lnTo>
                                  <a:pt x="1523" y="552"/>
                                </a:lnTo>
                                <a:lnTo>
                                  <a:pt x="1416" y="558"/>
                                </a:lnTo>
                                <a:lnTo>
                                  <a:pt x="1304" y="562"/>
                                </a:lnTo>
                                <a:lnTo>
                                  <a:pt x="1190" y="563"/>
                                </a:lnTo>
                                <a:lnTo>
                                  <a:pt x="1075" y="562"/>
                                </a:lnTo>
                                <a:lnTo>
                                  <a:pt x="964" y="558"/>
                                </a:lnTo>
                                <a:lnTo>
                                  <a:pt x="856" y="552"/>
                                </a:lnTo>
                                <a:lnTo>
                                  <a:pt x="752" y="543"/>
                                </a:lnTo>
                                <a:lnTo>
                                  <a:pt x="653" y="533"/>
                                </a:lnTo>
                                <a:lnTo>
                                  <a:pt x="558" y="520"/>
                                </a:lnTo>
                                <a:lnTo>
                                  <a:pt x="470" y="506"/>
                                </a:lnTo>
                                <a:lnTo>
                                  <a:pt x="387" y="489"/>
                                </a:lnTo>
                                <a:lnTo>
                                  <a:pt x="311" y="471"/>
                                </a:lnTo>
                                <a:lnTo>
                                  <a:pt x="242" y="452"/>
                                </a:lnTo>
                                <a:lnTo>
                                  <a:pt x="181" y="431"/>
                                </a:lnTo>
                                <a:lnTo>
                                  <a:pt x="83" y="385"/>
                                </a:lnTo>
                                <a:lnTo>
                                  <a:pt x="21" y="335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6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156" y="4397"/>
                            <a:ext cx="1664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FreeForm 36"/>
                        <wps:cNvSpPr/>
                        <wps:spPr>
                          <a:xfrm>
                            <a:off x="4470" y="2442"/>
                            <a:ext cx="338" cy="20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8" h="2027">
                                <a:moveTo>
                                  <a:pt x="338" y="0"/>
                                </a:moveTo>
                                <a:lnTo>
                                  <a:pt x="0" y="825"/>
                                </a:lnTo>
                                <a:moveTo>
                                  <a:pt x="0" y="1189"/>
                                </a:moveTo>
                                <a:lnTo>
                                  <a:pt x="312" y="2027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FreeForm 37"/>
                        <wps:cNvSpPr/>
                        <wps:spPr>
                          <a:xfrm>
                            <a:off x="5962" y="3079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2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2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2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448" y="3345"/>
                            <a:ext cx="93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4" name="Line 39"/>
                        <wps:cNvSpPr/>
                        <wps:spPr>
                          <a:xfrm>
                            <a:off x="4808" y="3443"/>
                            <a:ext cx="1152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6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154" y="3240"/>
                            <a:ext cx="1259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8" name="FreeForm 41"/>
                        <wps:cNvSpPr/>
                        <wps:spPr>
                          <a:xfrm>
                            <a:off x="10176" y="2346"/>
                            <a:ext cx="1602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02" h="563">
                                <a:moveTo>
                                  <a:pt x="0" y="282"/>
                                </a:moveTo>
                                <a:lnTo>
                                  <a:pt x="29" y="207"/>
                                </a:lnTo>
                                <a:lnTo>
                                  <a:pt x="109" y="139"/>
                                </a:lnTo>
                                <a:lnTo>
                                  <a:pt x="167" y="110"/>
                                </a:lnTo>
                                <a:lnTo>
                                  <a:pt x="235" y="82"/>
                                </a:lnTo>
                                <a:lnTo>
                                  <a:pt x="312" y="59"/>
                                </a:lnTo>
                                <a:lnTo>
                                  <a:pt x="397" y="38"/>
                                </a:lnTo>
                                <a:lnTo>
                                  <a:pt x="489" y="22"/>
                                </a:lnTo>
                                <a:lnTo>
                                  <a:pt x="588" y="10"/>
                                </a:lnTo>
                                <a:lnTo>
                                  <a:pt x="692" y="3"/>
                                </a:lnTo>
                                <a:lnTo>
                                  <a:pt x="801" y="0"/>
                                </a:lnTo>
                                <a:lnTo>
                                  <a:pt x="910" y="3"/>
                                </a:lnTo>
                                <a:lnTo>
                                  <a:pt x="1014" y="10"/>
                                </a:lnTo>
                                <a:lnTo>
                                  <a:pt x="1113" y="22"/>
                                </a:lnTo>
                                <a:lnTo>
                                  <a:pt x="1205" y="38"/>
                                </a:lnTo>
                                <a:lnTo>
                                  <a:pt x="1290" y="59"/>
                                </a:lnTo>
                                <a:lnTo>
                                  <a:pt x="1367" y="82"/>
                                </a:lnTo>
                                <a:lnTo>
                                  <a:pt x="1435" y="110"/>
                                </a:lnTo>
                                <a:lnTo>
                                  <a:pt x="1493" y="139"/>
                                </a:lnTo>
                                <a:lnTo>
                                  <a:pt x="1573" y="207"/>
                                </a:lnTo>
                                <a:lnTo>
                                  <a:pt x="1602" y="282"/>
                                </a:lnTo>
                                <a:lnTo>
                                  <a:pt x="1595" y="320"/>
                                </a:lnTo>
                                <a:lnTo>
                                  <a:pt x="1539" y="391"/>
                                </a:lnTo>
                                <a:lnTo>
                                  <a:pt x="1435" y="454"/>
                                </a:lnTo>
                                <a:lnTo>
                                  <a:pt x="1367" y="481"/>
                                </a:lnTo>
                                <a:lnTo>
                                  <a:pt x="1290" y="504"/>
                                </a:lnTo>
                                <a:lnTo>
                                  <a:pt x="1205" y="525"/>
                                </a:lnTo>
                                <a:lnTo>
                                  <a:pt x="1113" y="541"/>
                                </a:lnTo>
                                <a:lnTo>
                                  <a:pt x="1014" y="553"/>
                                </a:lnTo>
                                <a:lnTo>
                                  <a:pt x="910" y="560"/>
                                </a:lnTo>
                                <a:lnTo>
                                  <a:pt x="801" y="563"/>
                                </a:lnTo>
                                <a:lnTo>
                                  <a:pt x="692" y="560"/>
                                </a:lnTo>
                                <a:lnTo>
                                  <a:pt x="588" y="553"/>
                                </a:lnTo>
                                <a:lnTo>
                                  <a:pt x="489" y="541"/>
                                </a:lnTo>
                                <a:lnTo>
                                  <a:pt x="397" y="525"/>
                                </a:lnTo>
                                <a:lnTo>
                                  <a:pt x="312" y="504"/>
                                </a:lnTo>
                                <a:lnTo>
                                  <a:pt x="235" y="481"/>
                                </a:lnTo>
                                <a:lnTo>
                                  <a:pt x="167" y="454"/>
                                </a:lnTo>
                                <a:lnTo>
                                  <a:pt x="109" y="424"/>
                                </a:lnTo>
                                <a:lnTo>
                                  <a:pt x="29" y="356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0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0420" y="2509"/>
                            <a:ext cx="111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" name="Line 43"/>
                        <wps:cNvSpPr/>
                        <wps:spPr>
                          <a:xfrm flipH="1">
                            <a:off x="10017" y="2635"/>
                            <a:ext cx="175" cy="601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FreeForm 44"/>
                        <wps:cNvSpPr/>
                        <wps:spPr>
                          <a:xfrm>
                            <a:off x="10190" y="3927"/>
                            <a:ext cx="1778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78" h="563">
                                <a:moveTo>
                                  <a:pt x="0" y="282"/>
                                </a:moveTo>
                                <a:lnTo>
                                  <a:pt x="27" y="212"/>
                                </a:lnTo>
                                <a:lnTo>
                                  <a:pt x="104" y="149"/>
                                </a:lnTo>
                                <a:lnTo>
                                  <a:pt x="159" y="121"/>
                                </a:lnTo>
                                <a:lnTo>
                                  <a:pt x="224" y="95"/>
                                </a:lnTo>
                                <a:lnTo>
                                  <a:pt x="299" y="71"/>
                                </a:lnTo>
                                <a:lnTo>
                                  <a:pt x="381" y="50"/>
                                </a:lnTo>
                                <a:lnTo>
                                  <a:pt x="471" y="33"/>
                                </a:lnTo>
                                <a:lnTo>
                                  <a:pt x="568" y="19"/>
                                </a:lnTo>
                                <a:lnTo>
                                  <a:pt x="670" y="9"/>
                                </a:lnTo>
                                <a:lnTo>
                                  <a:pt x="777" y="2"/>
                                </a:lnTo>
                                <a:lnTo>
                                  <a:pt x="889" y="0"/>
                                </a:lnTo>
                                <a:lnTo>
                                  <a:pt x="1001" y="2"/>
                                </a:lnTo>
                                <a:lnTo>
                                  <a:pt x="1108" y="9"/>
                                </a:lnTo>
                                <a:lnTo>
                                  <a:pt x="1210" y="19"/>
                                </a:lnTo>
                                <a:lnTo>
                                  <a:pt x="1307" y="33"/>
                                </a:lnTo>
                                <a:lnTo>
                                  <a:pt x="1397" y="50"/>
                                </a:lnTo>
                                <a:lnTo>
                                  <a:pt x="1479" y="71"/>
                                </a:lnTo>
                                <a:lnTo>
                                  <a:pt x="1554" y="95"/>
                                </a:lnTo>
                                <a:lnTo>
                                  <a:pt x="1619" y="121"/>
                                </a:lnTo>
                                <a:lnTo>
                                  <a:pt x="1674" y="149"/>
                                </a:lnTo>
                                <a:lnTo>
                                  <a:pt x="1751" y="212"/>
                                </a:lnTo>
                                <a:lnTo>
                                  <a:pt x="1778" y="282"/>
                                </a:lnTo>
                                <a:lnTo>
                                  <a:pt x="1771" y="317"/>
                                </a:lnTo>
                                <a:lnTo>
                                  <a:pt x="1718" y="383"/>
                                </a:lnTo>
                                <a:lnTo>
                                  <a:pt x="1619" y="442"/>
                                </a:lnTo>
                                <a:lnTo>
                                  <a:pt x="1554" y="469"/>
                                </a:lnTo>
                                <a:lnTo>
                                  <a:pt x="1479" y="492"/>
                                </a:lnTo>
                                <a:lnTo>
                                  <a:pt x="1397" y="513"/>
                                </a:lnTo>
                                <a:lnTo>
                                  <a:pt x="1307" y="530"/>
                                </a:lnTo>
                                <a:lnTo>
                                  <a:pt x="1210" y="544"/>
                                </a:lnTo>
                                <a:lnTo>
                                  <a:pt x="1108" y="554"/>
                                </a:lnTo>
                                <a:lnTo>
                                  <a:pt x="1001" y="561"/>
                                </a:lnTo>
                                <a:lnTo>
                                  <a:pt x="889" y="563"/>
                                </a:lnTo>
                                <a:lnTo>
                                  <a:pt x="777" y="561"/>
                                </a:lnTo>
                                <a:lnTo>
                                  <a:pt x="670" y="554"/>
                                </a:lnTo>
                                <a:lnTo>
                                  <a:pt x="568" y="544"/>
                                </a:lnTo>
                                <a:lnTo>
                                  <a:pt x="471" y="530"/>
                                </a:lnTo>
                                <a:lnTo>
                                  <a:pt x="381" y="513"/>
                                </a:lnTo>
                                <a:lnTo>
                                  <a:pt x="299" y="492"/>
                                </a:lnTo>
                                <a:lnTo>
                                  <a:pt x="224" y="469"/>
                                </a:lnTo>
                                <a:lnTo>
                                  <a:pt x="159" y="442"/>
                                </a:lnTo>
                                <a:lnTo>
                                  <a:pt x="104" y="414"/>
                                </a:lnTo>
                                <a:lnTo>
                                  <a:pt x="27" y="351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6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0460" y="4089"/>
                            <a:ext cx="124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7" name="Line 46"/>
                        <wps:cNvSpPr/>
                        <wps:spPr>
                          <a:xfrm flipH="1" flipV="1">
                            <a:off x="10017" y="3625"/>
                            <a:ext cx="175" cy="575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FreeForm 47"/>
                        <wps:cNvSpPr/>
                        <wps:spPr>
                          <a:xfrm>
                            <a:off x="8607" y="853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2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2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9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092" y="1121"/>
                            <a:ext cx="93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Line 49"/>
                        <wps:cNvSpPr/>
                        <wps:spPr>
                          <a:xfrm flipV="1">
                            <a:off x="9548" y="1594"/>
                            <a:ext cx="0" cy="1657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" name="FreeForm 50"/>
                        <wps:cNvSpPr/>
                        <wps:spPr>
                          <a:xfrm>
                            <a:off x="8609" y="5436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2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096" y="5701"/>
                            <a:ext cx="932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FreeForm 52"/>
                        <wps:cNvSpPr/>
                        <wps:spPr>
                          <a:xfrm>
                            <a:off x="7863" y="3430"/>
                            <a:ext cx="1685" cy="20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85" h="2015">
                                <a:moveTo>
                                  <a:pt x="1685" y="190"/>
                                </a:moveTo>
                                <a:lnTo>
                                  <a:pt x="1685" y="2015"/>
                                </a:lnTo>
                                <a:moveTo>
                                  <a:pt x="0" y="0"/>
                                </a:moveTo>
                                <a:lnTo>
                                  <a:pt x="1302" y="0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" name="FreeForm 53"/>
                        <wps:cNvSpPr/>
                        <wps:spPr>
                          <a:xfrm>
                            <a:off x="2344" y="1691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951" y="0"/>
                                </a:moveTo>
                                <a:lnTo>
                                  <a:pt x="0" y="369"/>
                                </a:lnTo>
                                <a:lnTo>
                                  <a:pt x="951" y="738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FreeForm 54"/>
                        <wps:cNvSpPr/>
                        <wps:spPr>
                          <a:xfrm>
                            <a:off x="2344" y="1691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6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32" y="1957"/>
                            <a:ext cx="928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7" name="FreeForm 56"/>
                        <wps:cNvSpPr/>
                        <wps:spPr>
                          <a:xfrm>
                            <a:off x="2318" y="4572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8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04" y="4837"/>
                            <a:ext cx="932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9" name="Text Box 58"/>
                        <wps:cNvSpPr txBox="1"/>
                        <wps:spPr>
                          <a:xfrm>
                            <a:off x="2509" y="451"/>
                            <a:ext cx="45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Nama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0" name="Text Box 59"/>
                        <wps:cNvSpPr txBox="1"/>
                        <wps:spPr>
                          <a:xfrm>
                            <a:off x="4193" y="467"/>
                            <a:ext cx="5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Alamat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1" name="Text Box 60"/>
                        <wps:cNvSpPr txBox="1"/>
                        <wps:spPr>
                          <a:xfrm>
                            <a:off x="832" y="1087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NIM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2" name="Text Box 61"/>
                        <wps:cNvSpPr txBox="1"/>
                        <wps:spPr>
                          <a:xfrm>
                            <a:off x="2216" y="1111"/>
                            <a:ext cx="8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3" name="Text Box 62"/>
                        <wps:cNvSpPr txBox="1"/>
                        <wps:spPr>
                          <a:xfrm>
                            <a:off x="3492" y="1111"/>
                            <a:ext cx="516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5146"/>
                                </w:tabs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1"/>
                                  <w:sz w:val="18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4" name="Text Box 63"/>
                        <wps:cNvSpPr txBox="1"/>
                        <wps:spPr>
                          <a:xfrm>
                            <a:off x="9319" y="1146"/>
                            <a:ext cx="501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6"/>
                                </w:rPr>
                                <w:t>Dipakai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5" name="Text Box 64"/>
                        <wps:cNvSpPr txBox="1"/>
                        <wps:spPr>
                          <a:xfrm>
                            <a:off x="3045" y="1987"/>
                            <a:ext cx="517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Diambil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6" name="Text Box 65"/>
                        <wps:cNvSpPr txBox="1"/>
                        <wps:spPr>
                          <a:xfrm>
                            <a:off x="5330" y="2384"/>
                            <a:ext cx="131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Kode</w:t>
                              </w:r>
                              <w:r>
                                <w:rPr>
                                  <w:rFonts w:ascii="Arial"/>
                                  <w:spacing w:val="-28"/>
                                  <w:w w:val="95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Mata</w:t>
                              </w:r>
                              <w:r>
                                <w:rPr>
                                  <w:rFonts w:ascii="Arial"/>
                                  <w:spacing w:val="-26"/>
                                  <w:w w:val="95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Kuliah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7" name="Text Box 66"/>
                        <wps:cNvSpPr txBox="1"/>
                        <wps:spPr>
                          <a:xfrm>
                            <a:off x="10579" y="2548"/>
                            <a:ext cx="81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  <w:u w:val="single"/>
                                </w:rPr>
                                <w:t>Kode</w:t>
                              </w:r>
                              <w:r>
                                <w:rPr>
                                  <w:rFonts w:ascii="Arial"/>
                                  <w:spacing w:val="-29"/>
                                  <w:w w:val="90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0"/>
                                  <w:sz w:val="18"/>
                                  <w:u w:val="single"/>
                                </w:rPr>
                                <w:t>Kelas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8" name="Text Box 67"/>
                        <wps:cNvSpPr txBox="1"/>
                        <wps:spPr>
                          <a:xfrm>
                            <a:off x="1780" y="3402"/>
                            <a:ext cx="645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Mengajar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9" name="Text Box 68"/>
                        <wps:cNvSpPr txBox="1"/>
                        <wps:spPr>
                          <a:xfrm>
                            <a:off x="3737" y="3391"/>
                            <a:ext cx="90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Mata</w:t>
                              </w:r>
                              <w:r>
                                <w:rPr>
                                  <w:rFonts w:ascii="Arial"/>
                                  <w:spacing w:val="-20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Kuliah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0" name="Text Box 69"/>
                        <wps:cNvSpPr txBox="1"/>
                        <wps:spPr>
                          <a:xfrm>
                            <a:off x="6658" y="3374"/>
                            <a:ext cx="533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Mengisi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1" name="Text Box 70"/>
                        <wps:cNvSpPr txBox="1"/>
                        <wps:spPr>
                          <a:xfrm>
                            <a:off x="9343" y="3371"/>
                            <a:ext cx="899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8"/>
                                </w:rPr>
                                <w:t>Ruang Kelas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" name="Text Box 71"/>
                        <wps:cNvSpPr txBox="1"/>
                        <wps:spPr>
                          <a:xfrm>
                            <a:off x="10607" y="4128"/>
                            <a:ext cx="9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Jumlah Kursi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" name="Text Box 72"/>
                        <wps:cNvSpPr txBox="1"/>
                        <wps:spPr>
                          <a:xfrm>
                            <a:off x="5314" y="4436"/>
                            <a:ext cx="137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Nama</w:t>
                              </w:r>
                              <w:r>
                                <w:rPr>
                                  <w:rFonts w:ascii="Arial"/>
                                  <w:spacing w:val="-24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Mata</w:t>
                              </w:r>
                              <w:r>
                                <w:rPr>
                                  <w:rFonts w:ascii="Arial"/>
                                  <w:spacing w:val="-24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Kuliah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4" name="Text Box 73"/>
                        <wps:cNvSpPr txBox="1"/>
                        <wps:spPr>
                          <a:xfrm>
                            <a:off x="3065" y="4867"/>
                            <a:ext cx="43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Dipilih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" name="Text Box 74"/>
                        <wps:cNvSpPr txBox="1"/>
                        <wps:spPr>
                          <a:xfrm>
                            <a:off x="860" y="5773"/>
                            <a:ext cx="27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8"/>
                                  <w:u w:val="single"/>
                                </w:rPr>
                                <w:t>NIP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6" name="Text Box 75"/>
                        <wps:cNvSpPr txBox="1"/>
                        <wps:spPr>
                          <a:xfrm>
                            <a:off x="2465" y="5729"/>
                            <a:ext cx="48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Dosen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7" name="Text Box 76"/>
                        <wps:cNvSpPr txBox="1"/>
                        <wps:spPr>
                          <a:xfrm>
                            <a:off x="3631" y="5729"/>
                            <a:ext cx="502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5008"/>
                                </w:tabs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1"/>
                                  <w:sz w:val="18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8" name="Text Box 77"/>
                        <wps:cNvSpPr txBox="1"/>
                        <wps:spPr>
                          <a:xfrm>
                            <a:off x="9251" y="5732"/>
                            <a:ext cx="644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Mengajar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9" name="Text Box 78"/>
                        <wps:cNvSpPr txBox="1"/>
                        <wps:spPr>
                          <a:xfrm>
                            <a:off x="2473" y="6413"/>
                            <a:ext cx="45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Nama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20" name="Text Box 79"/>
                        <wps:cNvSpPr txBox="1"/>
                        <wps:spPr>
                          <a:xfrm>
                            <a:off x="4421" y="6401"/>
                            <a:ext cx="5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Alamat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25.75pt;margin-top:11.95pt;height:327.2pt;width:573.1pt;mso-position-horizontal-relative:page;z-index:-21504;mso-width-relative:page;mso-height-relative:page;" coordorigin="516,239" coordsize="11462,6544" o:gfxdata="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">
                <o:lock v:ext="edit" aspectratio="f"/>
                <v:shape id="Picture 3" o:spid="_x0000_s1026" o:spt="75" alt="" type="#_x0000_t75" style="position:absolute;left:1743;top:981;height:383;width:1759;" filled="f" o:preferrelative="t" stroked="f" coordsize="21600,21600" o:gfxdata="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zXMZ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line id="Line 4" o:spid="_x0000_s1026" o:spt="20" style="position:absolute;left:3269;top:1359;flip:y;height:569;width:0;" filled="f" stroked="t" coordsize="21600,21600" o:gfxdata="UEsDBAoAAAAAAIdO4kAAAAAAAAAAAAAAAAAEAAAAZHJzL1BLAwQUAAAACACHTuJAB9PIGLYAAADa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jF8r8Qb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fTyBi2AAAA2gAAAA8A&#10;AAAAAAAAAQAgAAAAIgAAAGRycy9kb3ducmV2LnhtbFBLAQIUABQAAAAIAIdO4kAzLwWeOwAAADkA&#10;AAAQAAAAAAAAAAEAIAAAAAUBAABkcnMvc2hhcGV4bWwueG1sUEsFBgAAAAAGAAYAWwEAAK8DAAAA&#10;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5" o:spid="_x0000_s1026" o:spt="100" style="position:absolute;left:1144;top:3109;height:738;width:1903;" filled="f" stroked="t" coordsize="1903,738" o:gfxdata="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v4s0vQAA&#10;ANoAAAAPAAAAAAAAAAEAIAAAACIAAABkcnMvZG93bnJldi54bWxQSwECFAAUAAAACACHTuJAMy8F&#10;njsAAAA5AAAAEAAAAAAAAAABACAAAAAMAQAAZHJzL3NoYXBleG1sLnhtbFBLBQYAAAAABgAGAFsB&#10;AAC2AwAAAAA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6" o:spid="_x0000_s1026" o:spt="75" alt="" type="#_x0000_t75" style="position:absolute;left:1632;top:3377;height:204;width:928;" filled="f" o:preferrelative="t" stroked="f" coordsize="21600,21600" o:gfxdata="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yBAiO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line id="Line 7" o:spid="_x0000_s1026" o:spt="20" style="position:absolute;left:2080;top:1359;flip:y;height:1758;width:0;" filled="f" stroked="t" coordsize="21600,21600" o:gfxdata="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HZoAbgAAADbAAAA&#10;DwAAAAAAAAABACAAAAAiAAAAZHJzL2Rvd25yZXYueG1sUEsBAhQAFAAAAAgAh07iQDMvBZ47AAAA&#10;OQAAABAAAAAAAAAAAQAgAAAABwEAAGRycy9zaGFwZXhtbC54bWxQSwUGAAAAAAYABgBbAQAAsQMA&#10;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Picture 8" o:spid="_x0000_s1026" o:spt="75" alt="" type="#_x0000_t75" style="position:absolute;left:1743;top:5598;height:383;width:1898;" filled="f" o:preferrelative="t" stroked="f" coordsize="21600,21600" o:gfxdata="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8urE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  <v:shape id="FreeForm 9" o:spid="_x0000_s1026" o:spt="100" style="position:absolute;left:2097;top:3854;height:1758;width:1172;" filled="f" stroked="t" coordsize="1172,1758" o:gfxdata="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RSBs&#10;wAAAANsAAAAPAAAAAAAAAAEAIAAAACIAAABkcnMvZG93bnJldi54bWxQSwECFAAUAAAACACHTuJA&#10;My8FnjsAAAA5AAAAEAAAAAAAAAABACAAAAAPAQAAZHJzL3NoYXBleG1sLnhtbFBLBQYAAAAABgAG&#10;AFsBAAC5AwAAAAA=&#10;" path="m1172,1457l1172,1758m0,0l0,1758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10" o:spid="_x0000_s1026" o:spt="100" style="position:absolute;left:2178;top:249;height:563;width:1089;" fillcolor="#FFFFFF" filled="t" stroked="f" coordsize="1089,563" o:gfxdata="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qDLIrsAAADb&#10;AAAADwAAAAAAAAABACAAAAAiAAAAZHJzL2Rvd25yZXYueG1sUEsBAhQAFAAAAAgAh07iQDMvBZ47&#10;AAAAOQAAABAAAAAAAAAAAQAgAAAACgEAAGRycy9zaGFwZXhtbC54bWxQSwUGAAAAAAYABgBbAQAA&#10;tAMAAAAA&#10;" path="m544,0l447,5,354,18,270,38,194,66,128,100,74,139,9,231,0,282,9,332,74,424,128,463,194,497,270,525,354,545,447,559,544,563,642,559,734,545,819,525,895,497,961,463,1015,424,1080,332,1089,282,1080,231,1015,139,961,100,895,66,819,38,734,18,642,5,544,0xe">
                  <v:fill on="t" focussize="0,0"/>
                  <v:stroke on="f"/>
                  <v:imagedata o:title=""/>
                  <o:lock v:ext="edit" aspectratio="f"/>
                </v:shape>
                <v:shape id="FreeForm 11" o:spid="_x0000_s1026" o:spt="100" style="position:absolute;left:2178;top:249;height:563;width:1089;" filled="f" stroked="t" coordsize="1089,563" o:gfxdata="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fqhhbsAAADb&#10;AAAADwAAAAAAAAABACAAAAAiAAAAZHJzL2Rvd25yZXYueG1sUEsBAhQAFAAAAAgAh07iQDMvBZ47&#10;AAAAOQAAABAAAAAAAAAAAQAgAAAACgEAAGRycy9zaGFwZXhtbC54bWxQSwUGAAAAAAYABgBbAQAA&#10;tAMAAAAA&#10;" path="m0,282l34,183,128,100,194,66,270,38,354,18,447,5,544,0,642,5,734,18,819,38,895,66,961,100,1015,139,1080,231,1089,282,1080,332,1015,424,961,463,895,497,819,525,734,545,642,559,544,563,447,559,354,545,270,525,194,497,128,463,74,424,9,332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12" o:spid="_x0000_s1026" o:spt="75" alt="" type="#_x0000_t75" style="position:absolute;left:2348;top:413;height:236;width:752;" filled="f" o:preferrelative="t" stroked="f" coordsize="21600,21600" o:gfxdata="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AIJ0i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8" o:title=""/>
                  <o:lock v:ext="edit" aspectratio="t"/>
                </v:shape>
                <v:line id="Line 13" o:spid="_x0000_s1026" o:spt="20" style="position:absolute;left:2692;top:815;height:175;width:0;" filled="f" stroked="t" coordsize="21600,21600" o:gfxdata="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Dkhl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14" o:spid="_x0000_s1026" o:spt="100" style="position:absolute;left:526;top:886;height:563;width:925;" filled="f" stroked="t" coordsize="925,563" o:gfxdata="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irY&#10;38EAAADbAAAADwAAAAAAAAABACAAAAAiAAAAZHJzL2Rvd25yZXYueG1sUEsBAhQAFAAAAAgAh07i&#10;QDMvBZ47AAAAOQAAABAAAAAAAAAAAQAgAAAAEAEAAGRycy9zaGFwZXhtbC54bWxQSwUGAAAAAAYA&#10;BgBbAQAAugMAAAAA&#10;" path="m0,282l36,172,79,124,135,82,204,48,282,22,369,6,462,0,556,6,643,22,721,48,790,82,846,124,889,172,925,282,916,338,846,439,790,481,721,515,643,541,556,557,462,563,369,557,282,541,204,515,135,481,79,439,36,391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15" o:spid="_x0000_s1026" o:spt="75" alt="" type="#_x0000_t75" style="position:absolute;left:672;top:1049;height:236;width:636;" filled="f" o:preferrelative="t" stroked="f" coordsize="21600,21600" o:gfxdata="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68L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line id="Line 16" o:spid="_x0000_s1026" o:spt="20" style="position:absolute;left:1450;top:1179;flip:x;height:0;width:302;" filled="f" stroked="t" coordsize="21600,21600" o:gfxdata="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Bsrrq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17" o:spid="_x0000_s1026" o:spt="100" style="position:absolute;left:528;top:5570;height:563;width:925;" filled="f" stroked="t" coordsize="925,563" o:gfxdata="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yEgBvQAA&#10;ANsAAAAPAAAAAAAAAAEAIAAAACIAAABkcnMvZG93bnJldi54bWxQSwECFAAUAAAACACHTuJAMy8F&#10;njsAAAA5AAAAEAAAAAAAAAABACAAAAAMAQAAZHJzL3NoYXBleG1sLnhtbFBLBQYAAAAABgAGAFsB&#10;AAC2AwAAAAA=&#10;" path="m0,282l36,172,79,124,135,82,204,48,282,22,369,6,462,0,556,6,643,22,721,48,790,82,846,124,889,172,925,282,916,338,846,439,790,481,721,515,643,541,556,557,462,563,369,557,282,541,204,515,135,481,79,439,36,391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18" o:spid="_x0000_s1026" o:spt="75" alt="" type="#_x0000_t75" style="position:absolute;left:672;top:5733;height:236;width:636;" filled="f" o:preferrelative="t" stroked="f" coordsize="21600,21600" o:gfxdata="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CVI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line id="Line 19" o:spid="_x0000_s1026" o:spt="20" style="position:absolute;left:1452;top:5833;height:0;width:302;" filled="f" stroked="t" coordsize="21600,21600" o:gfxdata="UEsDBAoAAAAAAIdO4kAAAAAAAAAAAAAAAAAEAAAAZHJzL1BLAwQUAAAACACHTuJAFZgtbb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KvGT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Zgtbb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20" o:spid="_x0000_s1026" o:spt="100" style="position:absolute;left:2142;top:6210;height:563;width:1089;" filled="f" stroked="t" coordsize="1089,563" o:gfxdata="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zMDLsAAADb&#10;AAAADwAAAAAAAAABACAAAAAiAAAAZHJzL2Rvd25yZXYueG1sUEsBAhQAFAAAAAgAh07iQDMvBZ47&#10;AAAAOQAAABAAAAAAAAAAAQAgAAAACgEAAGRycy9zaGFwZXhtbC54bWxQSwUGAAAAAAYABgBbAQAA&#10;tAMAAAAA&#10;" path="m0,282l34,183,128,100,194,66,270,38,355,18,447,5,545,0,642,5,735,18,819,38,895,66,961,100,1015,139,1080,231,1089,282,1080,332,1015,424,961,463,895,497,819,525,735,545,642,559,545,563,447,559,355,545,270,525,194,497,128,463,74,424,9,332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21" o:spid="_x0000_s1026" o:spt="75" alt="" type="#_x0000_t75" style="position:absolute;left:2312;top:6373;height:236;width:752;" filled="f" o:preferrelative="t" stroked="f" coordsize="21600,21600" o:gfxdata="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72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line id="Line 22" o:spid="_x0000_s1026" o:spt="20" style="position:absolute;left:2692;top:5971;flip:y;height:238;width:0;" filled="f" stroked="t" coordsize="21600,21600" o:gfxdata="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xUcc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23" o:spid="_x0000_s1026" o:spt="100" style="position:absolute;left:3844;top:266;height:563;width:1214;" fillcolor="#FFFFFF" filled="t" stroked="f" coordsize="1214,563" o:gfxdata="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9FIrsAAADb&#10;AAAADwAAAAAAAAABACAAAAAiAAAAZHJzL2Rvd25yZXYueG1sUEsBAhQAFAAAAAgAh07iQDMvBZ47&#10;AAAAOQAAABAAAAAAAAAAAQAgAAAACgEAAGRycy9zaGFwZXhtbC54bWxQSwUGAAAAAAYABgBbAQAA&#10;tAMAAAAA&#10;" path="m607,0l509,4,415,14,328,31,249,54,178,82,117,115,68,152,8,236,0,282,8,327,68,411,117,448,178,481,249,509,328,532,415,549,509,559,607,563,705,559,799,549,886,532,965,509,1036,481,1097,448,1146,411,1206,327,1214,282,1206,236,1146,152,1097,115,1036,82,965,54,886,31,799,14,705,4,607,0xe">
                  <v:fill on="t" focussize="0,0"/>
                  <v:stroke on="f"/>
                  <v:imagedata o:title=""/>
                  <o:lock v:ext="edit" aspectratio="f"/>
                </v:shape>
                <v:shape id="FreeForm 24" o:spid="_x0000_s1026" o:spt="100" style="position:absolute;left:3844;top:266;height:563;width:1214;" filled="f" stroked="t" coordsize="1214,563" o:gfxdata="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eUvE2/&#10;AAAA2wAAAA8AAAAAAAAAAQAgAAAAIgAAAGRycy9kb3ducmV2LnhtbFBLAQIUABQAAAAIAIdO4kAz&#10;LwWeOwAAADkAAAAQAAAAAAAAAAEAIAAAAA4BAABkcnMvc2hhcGV4bWwueG1sUEsFBgAAAAAGAAYA&#10;WwEAALgDAAAAAA==&#10;" path="m0,282l31,193,117,115,178,82,249,54,328,31,415,14,509,4,607,0,705,4,799,14,886,31,965,54,1036,82,1097,115,1146,152,1206,236,1214,282,1206,327,1146,411,1097,448,1036,481,965,509,886,532,799,549,705,559,607,563,509,559,415,549,328,532,249,509,178,481,117,448,68,411,8,327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25" o:spid="_x0000_s1026" o:spt="75" alt="" type="#_x0000_t75" style="position:absolute;left:4032;top:429;height:236;width:840;" filled="f" o:preferrelative="t" stroked="f" coordsize="21600,21600" o:gfxdata="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huP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line id="Line 26" o:spid="_x0000_s1026" o:spt="20" style="position:absolute;left:3268;top:528;flip:x;height:463;width:576;" filled="f" stroked="t" coordsize="21600,21600" o:gfxdata="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9s0sa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27" o:spid="_x0000_s1026" o:spt="100" style="position:absolute;left:4070;top:6198;height:563;width:1214;" filled="f" stroked="t" coordsize="1214,563" o:gfxdata="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9diyTugAAANsA&#10;AAAPAAAAAAAAAAEAIAAAACIAAABkcnMvZG93bnJldi54bWxQSwECFAAUAAAACACHTuJAMy8FnjsA&#10;AAA5AAAAEAAAAAAAAAABACAAAAAJAQAAZHJzL3NoYXBleG1sLnhtbFBLBQYAAAAABgAGAFsBAACz&#10;AwAAAAA=&#10;" path="m0,282l31,193,117,115,178,82,249,54,328,31,415,14,509,4,607,0,705,4,799,14,886,31,965,54,1036,82,1097,115,1146,152,1206,236,1214,282,1206,327,1146,411,1097,448,1036,481,965,509,886,532,799,549,705,559,607,563,509,559,415,549,328,532,249,509,178,481,117,448,68,411,8,327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28" o:spid="_x0000_s1026" o:spt="75" alt="" type="#_x0000_t75" style="position:absolute;left:4260;top:6361;height:236;width:836;" filled="f" o:preferrelative="t" stroked="f" coordsize="21600,21600" o:gfxdata="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ZHM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line id="Line 29" o:spid="_x0000_s1026" o:spt="20" style="position:absolute;left:3287;top:5975;flip:x y;height:489;width:782;" filled="f" stroked="t" coordsize="21600,21600" o:gfxdata="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PuUp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Picture 30" o:spid="_x0000_s1026" o:spt="75" alt="" type="#_x0000_t75" style="position:absolute;left:3551;top:3264;height:383;width:1247;" filled="f" o:preferrelative="t" stroked="f" coordsize="21600,21600" o:gfxdata="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4Be3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FreeForm 31" o:spid="_x0000_s1026" o:spt="100" style="position:absolute;left:4232;top:2079;height:2879;width:12;" filled="f" stroked="t" coordsize="12,2879" o:gfxdata="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7O0Ma8AAAA&#10;2wAAAA8AAAAAAAAAAQAgAAAAIgAAAGRycy9kb3ducmV2LnhtbFBLAQIUABQAAAAIAIdO4kAzLwWe&#10;OwAAADkAAAAQAAAAAAAAAAEAIAAAAAsBAABkcnMvc2hhcGV4bWwueG1sUEsFBgAAAAAGAAYAWwEA&#10;ALUDAAAAAA==&#10;" path="m12,1188l12,0m0,1552l0,2879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32" o:spid="_x0000_s1026" o:spt="100" style="position:absolute;left:4813;top:2180;height:563;width:2316;" filled="f" stroked="t" coordsize="2316,563" o:gfxdata="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GuXe5AAAA2wAA&#10;AA8AAAAAAAAAAQAgAAAAIgAAAGRycy9kb3ducmV2LnhtbFBLAQIUABQAAAAIAIdO4kAzLwWeOwAA&#10;ADkAAAAQAAAAAAAAAAEAIAAAAAgBAABkcnMvc2hhcGV4bWwueG1sUEsFBgAAAAAGAAYAWwEAALID&#10;AAAAAA==&#10;" path="m0,282l46,203,124,154,236,111,303,92,377,74,457,57,544,43,635,30,732,20,833,11,938,5,1046,1,1158,0,1270,1,1378,5,1483,11,1584,20,1681,30,1772,43,1859,57,1939,74,2013,92,2080,111,2140,132,2235,178,2295,228,2316,282,2311,309,2270,361,2192,409,2080,452,2013,471,1939,489,1859,506,1772,520,1681,533,1584,543,1483,552,1378,558,1270,562,1158,563,1046,562,938,558,833,552,732,543,635,533,544,520,457,506,377,489,303,471,236,452,176,431,81,385,21,335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33" o:spid="_x0000_s1026" o:spt="75" alt="" type="#_x0000_t75" style="position:absolute;left:5164;top:2345;height:232;width:1616;" filled="f" o:preferrelative="t" stroked="f" coordsize="21600,21600" o:gfxdata="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JD17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FreeForm 34" o:spid="_x0000_s1026" o:spt="100" style="position:absolute;left:4797;top:4233;height:563;width:2379;" filled="f" stroked="t" coordsize="2379,563" o:gfxdata="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eaSRvQAA&#10;ANsAAAAPAAAAAAAAAAEAIAAAACIAAABkcnMvZG93bnJldi54bWxQSwECFAAUAAAACACHTuJAMy8F&#10;njsAAAA5AAAAEAAAAAAAAAABACAAAAAMAQAAZHJzL3NoYXBleG1sLnhtbFBLBQYAAAAABgAGAFsB&#10;AAC2AwAAAAA=&#10;" path="m0,282l48,203,128,154,242,111,311,92,387,74,470,57,558,43,653,30,752,20,856,11,964,5,1075,1,1190,0,1304,1,1416,5,1523,11,1627,20,1727,30,1821,43,1909,57,1992,74,2068,92,2137,111,2198,132,2296,178,2358,228,2379,282,2374,309,2331,361,2251,409,2137,452,2068,471,1992,489,1909,506,1821,520,1727,533,1627,543,1523,552,1416,558,1304,562,1190,563,1075,562,964,558,856,552,752,543,653,533,558,520,470,506,387,489,311,471,242,452,181,431,83,385,21,335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35" o:spid="_x0000_s1026" o:spt="75" alt="" type="#_x0000_t75" style="position:absolute;left:5156;top:4397;height:236;width:1664;" filled="f" o:preferrelative="t" stroked="f" coordsize="21600,21600" o:gfxdata="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UYa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FreeForm 36" o:spid="_x0000_s1026" o:spt="100" style="position:absolute;left:4470;top:2442;height:2027;width:338;" filled="f" stroked="t" coordsize="338,2027" o:gfxdata="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7yAoO8AAAA&#10;2wAAAA8AAAAAAAAAAQAgAAAAIgAAAGRycy9kb3ducmV2LnhtbFBLAQIUABQAAAAIAIdO4kAzLwWe&#10;OwAAADkAAAAQAAAAAAAAAAEAIAAAAAsBAABkcnMvc2hhcGV4bWwueG1sUEsFBgAAAAAGAAYAWwEA&#10;ALUDAAAAAA==&#10;" path="m338,0l0,825m0,1189l312,2027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37" o:spid="_x0000_s1026" o:spt="100" style="position:absolute;left:5962;top:3079;height:738;width:1903;" filled="f" stroked="t" coordsize="1903,738" o:gfxdata="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dJfm8AAAA&#10;2wAAAA8AAAAAAAAAAQAgAAAAIgAAAGRycy9kb3ducmV2LnhtbFBLAQIUABQAAAAIAIdO4kAzLwWe&#10;OwAAADkAAAAQAAAAAAAAAAEAIAAAAAsBAABkcnMvc2hhcGV4bWwueG1sUEsFBgAAAAAGAAYAWwEA&#10;ALUDAAAAAA==&#10;" path="m0,369l952,0,1903,369,952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38" o:spid="_x0000_s1026" o:spt="75" alt="" type="#_x0000_t75" style="position:absolute;left:6448;top:3345;height:204;width:932;" filled="f" o:preferrelative="t" stroked="f" coordsize="21600,21600" o:gfxdata="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pTp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line id="Line 39" o:spid="_x0000_s1026" o:spt="20" style="position:absolute;left:4808;top:3443;height:0;width:1152;" filled="f" stroked="t" coordsize="21600,21600" o:gfxdata="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8pSt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Picture 40" o:spid="_x0000_s1026" o:spt="75" alt="" type="#_x0000_t75" style="position:absolute;left:9154;top:3240;height:383;width:1259;" filled="f" o:preferrelative="t" stroked="f" coordsize="21600,21600" o:gfxdata="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6JMZW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FreeForm 41" o:spid="_x0000_s1026" o:spt="100" style="position:absolute;left:10176;top:2346;height:563;width:1602;" filled="f" stroked="t" coordsize="1602,563" o:gfxdata="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able8AAAA&#10;2wAAAA8AAAAAAAAAAQAgAAAAIgAAAGRycy9kb3ducmV2LnhtbFBLAQIUABQAAAAIAIdO4kAzLwWe&#10;OwAAADkAAAAQAAAAAAAAAAEAIAAAAAsBAABkcnMvc2hhcGV4bWwueG1sUEsFBgAAAAAGAAYAWwEA&#10;ALUDAAAAAA==&#10;" path="m0,282l29,207,109,139,167,110,235,82,312,59,397,38,489,22,588,10,692,3,801,0,910,3,1014,10,1113,22,1205,38,1290,59,1367,82,1435,110,1493,139,1573,207,1602,282,1595,320,1539,391,1435,454,1367,481,1290,504,1205,525,1113,541,1014,553,910,560,801,563,692,560,588,553,489,541,397,525,312,504,235,481,167,454,109,424,29,356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42" o:spid="_x0000_s1026" o:spt="75" alt="" type="#_x0000_t75" style="position:absolute;left:10420;top:2509;height:236;width:1112;" filled="f" o:preferrelative="t" stroked="f" coordsize="21600,21600" o:gfxdata="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OP4w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line id="Line 43" o:spid="_x0000_s1026" o:spt="20" style="position:absolute;left:10017;top:2635;flip:x;height:601;width:175;" filled="f" stroked="t" coordsize="21600,21600" o:gfxdata="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n4sZq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44" o:spid="_x0000_s1026" o:spt="100" style="position:absolute;left:10190;top:3927;height:563;width:1778;" filled="f" stroked="t" coordsize="1778,563" o:gfxdata="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zd9NtwAAANsAAAAP&#10;AAAAAAAAAAEAIAAAACIAAABkcnMvZG93bnJldi54bWxQSwECFAAUAAAACACHTuJAMy8FnjsAAAA5&#10;AAAAEAAAAAAAAAABACAAAAAGAQAAZHJzL3NoYXBleG1sLnhtbFBLBQYAAAAABgAGAFsBAACwAwAA&#10;AAA=&#10;" path="m0,282l27,212,104,149,159,121,224,95,299,71,381,50,471,33,568,19,670,9,777,2,889,0,1001,2,1108,9,1210,19,1307,33,1397,50,1479,71,1554,95,1619,121,1674,149,1751,212,1778,282,1771,317,1718,383,1619,442,1554,469,1479,492,1397,513,1307,530,1210,544,1108,554,1001,561,889,563,777,561,670,554,568,544,471,530,381,513,299,492,224,469,159,442,104,414,27,351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45" o:spid="_x0000_s1026" o:spt="75" alt="" type="#_x0000_t75" style="position:absolute;left:10460;top:4089;height:236;width:1240;" filled="f" o:preferrelative="t" stroked="f" coordsize="21600,21600" o:gfxdata="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kxL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" o:title=""/>
                  <o:lock v:ext="edit" aspectratio="t"/>
                </v:shape>
                <v:line id="Line 46" o:spid="_x0000_s1026" o:spt="20" style="position:absolute;left:10017;top:3625;flip:x y;height:575;width:175;" filled="f" stroked="t" coordsize="21600,21600" o:gfxdata="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zgrb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47" o:spid="_x0000_s1026" o:spt="100" style="position:absolute;left:8607;top:853;height:738;width:1903;" filled="f" stroked="t" coordsize="1903,738" o:gfxdata="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T5Z2LsAAADb&#10;AAAADwAAAAAAAAABACAAAAAiAAAAZHJzL2Rvd25yZXYueG1sUEsBAhQAFAAAAAgAh07iQDMvBZ47&#10;AAAAOQAAABAAAAAAAAAAAQAgAAAACgEAAGRycy9zaGFwZXhtbC54bWxQSwUGAAAAAAYABgBbAQAA&#10;tAMAAAAA&#10;" path="m0,369l952,0,1903,369,952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48" o:spid="_x0000_s1026" o:spt="75" alt="" type="#_x0000_t75" style="position:absolute;left:9092;top:1121;height:204;width:932;" filled="f" o:preferrelative="t" stroked="f" coordsize="21600,21600" o:gfxdata="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1Ng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line id="Line 49" o:spid="_x0000_s1026" o:spt="20" style="position:absolute;left:9548;top:1594;flip:y;height:1657;width:0;" filled="f" stroked="t" coordsize="21600,21600" o:gfxdata="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9pWtb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50" o:spid="_x0000_s1026" o:spt="100" style="position:absolute;left:8609;top:5436;height:738;width:1903;" filled="f" stroked="t" coordsize="1903,738" o:gfxdata="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3WaY&#10;wAAAANsAAAAPAAAAAAAAAAEAIAAAACIAAABkcnMvZG93bnJldi54bWxQSwECFAAUAAAACACHTuJA&#10;My8FnjsAAAA5AAAAEAAAAAAAAAABACAAAAAPAQAAZHJzL3NoYXBleG1sLnhtbFBLBQYAAAAABgAG&#10;AFsBAAC5AwAAAAA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51" o:spid="_x0000_s1026" o:spt="75" alt="" type="#_x0000_t75" style="position:absolute;left:9096;top:5701;height:208;width:932;" filled="f" o:preferrelative="t" stroked="f" coordsize="21600,21600" o:gfxdata="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qdy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shape id="FreeForm 52" o:spid="_x0000_s1026" o:spt="100" style="position:absolute;left:7863;top:3430;height:2015;width:1685;" filled="f" stroked="t" coordsize="1685,2015" o:gfxdata="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YDvi7sAAADb&#10;AAAADwAAAAAAAAABACAAAAAiAAAAZHJzL2Rvd25yZXYueG1sUEsBAhQAFAAAAAgAh07iQDMvBZ47&#10;AAAAOQAAABAAAAAAAAAAAQAgAAAACgEAAGRycy9zaGFwZXhtbC54bWxQSwUGAAAAAAYABgBbAQAA&#10;tAMAAAAA&#10;" path="m1685,190l1685,2015m0,0l1302,0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53" o:spid="_x0000_s1026" o:spt="100" style="position:absolute;left:2344;top:1691;height:738;width:1903;" fillcolor="#FFFFFF" filled="t" stroked="f" coordsize="1903,738" o:gfxdata="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PSqUvQAA&#10;ANsAAAAPAAAAAAAAAAEAIAAAACIAAABkcnMvZG93bnJldi54bWxQSwECFAAUAAAACACHTuJAMy8F&#10;njsAAAA5AAAAEAAAAAAAAAABACAAAAAMAQAAZHJzL3NoYXBleG1sLnhtbFBLBQYAAAAABgAGAFsB&#10;AAC2AwAAAAA=&#10;" path="m951,0l0,369,951,738,1903,369,951,0xe"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2344;top:1691;height:738;width:1903;" filled="f" stroked="t" coordsize="1903,738" o:gfxdata="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7mYJu/&#10;AAAA2wAAAA8AAAAAAAAAAQAgAAAAIgAAAGRycy9kb3ducmV2LnhtbFBLAQIUABQAAAAIAIdO4kAz&#10;LwWeOwAAADkAAAAQAAAAAAAAAAEAIAAAAA4BAABkcnMvc2hhcGV4bWwueG1sUEsFBgAAAAAGAAYA&#10;WwEAALgDAAAAAA=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55" o:spid="_x0000_s1026" o:spt="75" alt="" type="#_x0000_t75" style="position:absolute;left:2832;top:1957;height:204;width:928;" filled="f" o:preferrelative="t" stroked="f" coordsize="21600,21600" o:gfxdata="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DkKS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FreeForm 56" o:spid="_x0000_s1026" o:spt="100" style="position:absolute;left:2318;top:4572;height:738;width:1903;" filled="f" stroked="t" coordsize="1903,738" o:gfxdata="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4W3e/&#10;AAAA2wAAAA8AAAAAAAAAAQAgAAAAIgAAAGRycy9kb3ducmV2LnhtbFBLAQIUABQAAAAIAIdO4kAz&#10;LwWeOwAAADkAAAAQAAAAAAAAAAEAIAAAAA4BAABkcnMvc2hhcGV4bWwueG1sUEsFBgAAAAAGAAYA&#10;WwEAALgDAAAAAA=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57" o:spid="_x0000_s1026" o:spt="75" alt="" type="#_x0000_t75" style="position:absolute;left:2804;top:4837;height:208;width:932;" filled="f" o:preferrelative="t" stroked="f" coordsize="21600,21600" o:gfxdata="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BB61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4" o:title=""/>
                  <o:lock v:ext="edit" aspectratio="t"/>
                </v:shape>
                <v:shape id="Text Box 58" o:spid="_x0000_s1026" o:spt="202" type="#_x0000_t202" style="position:absolute;left:2509;top:451;height:180;width:454;" filled="f" stroked="f" coordsize="21600,21600" o:gfxdata="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uNbf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Nama</w:t>
                        </w:r>
                      </w:p>
                    </w:txbxContent>
                  </v:textbox>
                </v:shape>
                <v:shape id="Text Box 59" o:spid="_x0000_s1026" o:spt="202" type="#_x0000_t202" style="position:absolute;left:4193;top:467;height:180;width:544;" filled="f" stroked="f" coordsize="21600,21600" o:gfxdata="UEsDBAoAAAAAAIdO4kAAAAAAAAAAAAAAAAAEAAAAZHJzL1BLAwQUAAAACACHTuJAp4BWYr4AAADc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I/jyjEy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4BWY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Alamat</w:t>
                        </w:r>
                      </w:p>
                    </w:txbxContent>
                  </v:textbox>
                </v:shape>
                <v:shape id="Text Box 60" o:spid="_x0000_s1026" o:spt="202" type="#_x0000_t202" style="position:absolute;left:832;top:1087;height:180;width:334;" filled="f" stroked="f" coordsize="21600,21600" o:gfxdata="UEsDBAoAAAAAAIdO4kAAAAAAAAAAAAAAAAAEAAAAZHJzL1BLAwQUAAAACACHTuJAyMzz+bwAAADc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RfZfD7TLpAL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jM8/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NIM</w:t>
                        </w:r>
                      </w:p>
                    </w:txbxContent>
                  </v:textbox>
                </v:shape>
                <v:shape id="Text Box 61" o:spid="_x0000_s1026" o:spt="202" type="#_x0000_t202" style="position:absolute;left:2216;top:1111;height:180;width:839;" filled="f" stroked="f" coordsize="21600,21600" o:gfxdata="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gebY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Mahasiswa</w:t>
                        </w:r>
                      </w:p>
                    </w:txbxContent>
                  </v:textbox>
                </v:shape>
                <v:shape id="Text Box 62" o:spid="_x0000_s1026" o:spt="202" type="#_x0000_t202" style="position:absolute;left:3492;top:1111;height:180;width:5167;" filled="f" stroked="f" coordsize="21600,21600" o:gfxdata="UEsDBAoAAAAAAIdO4kAAAAAAAAAAAAAAAAAEAAAAZHJzL1BLAwQUAAAACACHTuJAV1LIFbwAAADc&#10;AAAADwAAAGRycy9kb3ducmV2LnhtbEVPS2sCMRC+C/6HMAVvmlhB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dSyB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5146"/>
                          </w:tabs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1"/>
                            <w:sz w:val="18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63" o:spid="_x0000_s1026" o:spt="202" type="#_x0000_t202" style="position:absolute;left:9319;top:1146;height:160;width:501;" filled="f" stroked="f" coordsize="21600,21600" o:gfxdata="UEsDBAoAAAAAAIdO4kAAAAAAAAAAAAAAAAAEAAAAZHJzL1BLAwQUAAAACACHTuJA2LtQYbwAAADc&#10;AAAADwAAAGRycy9kb3ducmV2LnhtbEVPS2sCMRC+C/6HMAVvmlhE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7UG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6"/>
                          </w:rPr>
                          <w:t>Dipakai</w:t>
                        </w:r>
                      </w:p>
                    </w:txbxContent>
                  </v:textbox>
                </v:shape>
                <v:shape id="Text Box 64" o:spid="_x0000_s1026" o:spt="202" type="#_x0000_t202" style="position:absolute;left:3045;top:1987;height:160;width:517;" filled="f" stroked="f" coordsize="21600,21600" o:gfxdata="UEsDBAoAAAAAAIdO4kAAAAAAAAAAAAAAAAAEAAAAZHJzL1BLAwQUAAAACACHTuJAt/f1+rwAAADc&#10;AAAADwAAAGRycy9kb3ducmV2LnhtbEVPS2sCMRC+C/6HMAVvmlhQ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f39f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Diambil</w:t>
                        </w:r>
                      </w:p>
                    </w:txbxContent>
                  </v:textbox>
                </v:shape>
                <v:shape id="Text Box 65" o:spid="_x0000_s1026" o:spt="202" type="#_x0000_t202" style="position:absolute;left:5330;top:2384;height:180;width:1310;" filled="f" stroked="f" coordsize="21600,21600" o:gfxdata="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cla4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Kode</w:t>
                        </w:r>
                        <w:r>
                          <w:rPr>
                            <w:rFonts w:ascii="Arial"/>
                            <w:spacing w:val="-28"/>
                            <w:w w:val="95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Mata</w:t>
                        </w:r>
                        <w:r>
                          <w:rPr>
                            <w:rFonts w:ascii="Arial"/>
                            <w:spacing w:val="-26"/>
                            <w:w w:val="95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Kuliah</w:t>
                        </w:r>
                      </w:p>
                    </w:txbxContent>
                  </v:textbox>
                </v:shape>
                <v:shape id="Text Box 66" o:spid="_x0000_s1026" o:spt="202" type="#_x0000_t202" style="position:absolute;left:10579;top:2548;height:180;width:810;" filled="f" stroked="f" coordsize="21600,21600" o:gfxdata="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ac4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  <w:u w:val="single"/>
                          </w:rPr>
                          <w:t>Kode</w:t>
                        </w:r>
                        <w:r>
                          <w:rPr>
                            <w:rFonts w:ascii="Arial"/>
                            <w:spacing w:val="-29"/>
                            <w:w w:val="90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0"/>
                            <w:sz w:val="18"/>
                            <w:u w:val="single"/>
                          </w:rPr>
                          <w:t>Kelas</w:t>
                        </w:r>
                      </w:p>
                    </w:txbxContent>
                  </v:textbox>
                </v:shape>
                <v:shape id="Text Box 67" o:spid="_x0000_s1026" o:spt="202" type="#_x0000_t202" style="position:absolute;left:1780;top:3402;height:161;width:645;" filled="f" stroked="f" coordsize="21600,21600" o:gfxdata="UEsDBAoAAAAAAIdO4kAAAAAAAAAAAAAAAAAEAAAAZHJzL1BLAwQUAAAACACHTuJAWfZaZL4AAADc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I7TyjEy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fZaZ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Mengajar</w:t>
                        </w:r>
                      </w:p>
                    </w:txbxContent>
                  </v:textbox>
                </v:shape>
                <v:shape id="Text Box 68" o:spid="_x0000_s1026" o:spt="202" type="#_x0000_t202" style="position:absolute;left:3737;top:3391;height:181;width:900;" filled="f" stroked="f" coordsize="21600,21600" o:gfxdata="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rr//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4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Mata</w:t>
                        </w:r>
                        <w:r>
                          <w:rPr>
                            <w:rFonts w:ascii="Arial"/>
                            <w:spacing w:val="-20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Kuliah</w:t>
                        </w:r>
                      </w:p>
                    </w:txbxContent>
                  </v:textbox>
                </v:shape>
                <v:shape id="Text Box 69" o:spid="_x0000_s1026" o:spt="202" type="#_x0000_t202" style="position:absolute;left:6658;top:3374;height:161;width:533;" filled="f" stroked="f" coordsize="21600,21600" o:gfxdata="UEsDBAoAAAAAAIdO4kAAAAAAAAAAAAAAAAAEAAAAZHJzL1BLAwQUAAAACACHTuJAIlnAv78AAADc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wi+PCMT6N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ZwL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Mengisi</w:t>
                        </w:r>
                      </w:p>
                    </w:txbxContent>
                  </v:textbox>
                </v:shape>
                <v:shape id="Text Box 70" o:spid="_x0000_s1026" o:spt="202" type="#_x0000_t202" style="position:absolute;left:9343;top:3371;height:181;width:899;" filled="f" stroked="f" coordsize="21600,21600" o:gfxdata="UEsDBAoAAAAAAIdO4kAAAAAAAAAAAAAAAAAEAAAAZHJzL1BLAwQUAAAACACHTuJATRVlJLwAAADc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Q/y+D3mXSBX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0VZS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4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8"/>
                          </w:rPr>
                          <w:t>Ruang Kelas</w:t>
                        </w:r>
                      </w:p>
                    </w:txbxContent>
                  </v:textbox>
                </v:shape>
                <v:shape id="Text Box 71" o:spid="_x0000_s1026" o:spt="202" type="#_x0000_t202" style="position:absolute;left:10607;top:4128;height:180;width:944;" filled="f" stroked="f" coordsize="21600,21600" o:gfxdata="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3H+1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Jumlah Kursi</w:t>
                        </w:r>
                      </w:p>
                    </w:txbxContent>
                  </v:textbox>
                </v:shape>
                <v:shape id="Text Box 72" o:spid="_x0000_s1026" o:spt="202" type="#_x0000_t202" style="position:absolute;left:5314;top:4436;height:180;width:1374;" filled="f" stroked="f" coordsize="21600,21600" o:gfxdata="UEsDBAoAAAAAAIdO4kAAAAAAAAAAAAAAAAAEAAAAZHJzL1BLAwQUAAAACACHTuJA0oteyLwAAADc&#10;AAAADwAAAGRycy9kb3ducmV2LnhtbEVPTWsCMRC9F/wPYYTearItSF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LXs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Nama</w:t>
                        </w:r>
                        <w:r>
                          <w:rPr>
                            <w:rFonts w:ascii="Arial"/>
                            <w:spacing w:val="-24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Mata</w:t>
                        </w:r>
                        <w:r>
                          <w:rPr>
                            <w:rFonts w:ascii="Arial"/>
                            <w:spacing w:val="-24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Kuliah</w:t>
                        </w:r>
                      </w:p>
                    </w:txbxContent>
                  </v:textbox>
                </v:shape>
                <v:shape id="Text Box 73" o:spid="_x0000_s1026" o:spt="202" type="#_x0000_t202" style="position:absolute;left:3065;top:4867;height:160;width:432;" filled="f" stroked="f" coordsize="21600,21600" o:gfxdata="UEsDBAoAAAAAAIdO4kAAAAAAAAAAAAAAAAAEAAAAZHJzL1BLAwQUAAAACACHTuJAXWLGvLwAAADc&#10;AAAADwAAAGRycy9kb3ducmV2LnhtbEVPTWsCMRC9F/wPYYTearKlSF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1ixr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Dipilih</w:t>
                        </w:r>
                      </w:p>
                    </w:txbxContent>
                  </v:textbox>
                </v:shape>
                <v:shape id="Text Box 74" o:spid="_x0000_s1026" o:spt="202" type="#_x0000_t202" style="position:absolute;left:860;top:5773;height:180;width:274;" filled="f" stroked="f" coordsize="21600,21600" o:gfxdata="UEsDBAoAAAAAAIdO4kAAAAAAAAAAAAAAAAAEAAAAZHJzL1BLAwQUAAAACACHTuJAMi5jJ7wAAADc&#10;AAAADwAAAGRycy9kb3ducmV2LnhtbEVPTWsCMRC9F/wPYYTearKFSl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uYy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8"/>
                            <w:u w:val="single"/>
                          </w:rPr>
                          <w:t>NIP</w:t>
                        </w:r>
                      </w:p>
                    </w:txbxContent>
                  </v:textbox>
                </v:shape>
                <v:shape id="Text Box 75" o:spid="_x0000_s1026" o:spt="202" type="#_x0000_t202" style="position:absolute;left:2465;top:5729;height:180;width:482;" filled="f" stroked="f" coordsize="21600,21600" o:gfxdata="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8/V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Dosen</w:t>
                        </w:r>
                      </w:p>
                    </w:txbxContent>
                  </v:textbox>
                </v:shape>
                <v:shape id="Text Box 76" o:spid="_x0000_s1026" o:spt="202" type="#_x0000_t202" style="position:absolute;left:3631;top:5729;height:180;width:5029;" filled="f" stroked="f" coordsize="21600,21600" o:gfxdata="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2wWM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5008"/>
                          </w:tabs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1"/>
                            <w:sz w:val="18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77" o:spid="_x0000_s1026" o:spt="202" type="#_x0000_t202" style="position:absolute;left:9251;top:5732;height:160;width:644;" filled="f" stroked="f" coordsize="21600,21600" o:gfxdata="UEsDBAoAAAAAAIdO4kAAAAAAAAAAAAAAAAAEAAAAZHJzL1BLAwQUAAAACACHTuJA3C/Mub8AAADc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witPCMT6N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wvzL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Mengajar</w:t>
                        </w:r>
                      </w:p>
                    </w:txbxContent>
                  </v:textbox>
                </v:shape>
                <v:shape id="Text Box 78" o:spid="_x0000_s1026" o:spt="202" type="#_x0000_t202" style="position:absolute;left:2473;top:6413;height:180;width:454;" filled="f" stroked="f" coordsize="21600,21600" o:gfxdata="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jaS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Nama</w:t>
                        </w:r>
                      </w:p>
                    </w:txbxContent>
                  </v:textbox>
                </v:shape>
                <v:shape id="Text Box 79" o:spid="_x0000_s1026" o:spt="202" type="#_x0000_t202" style="position:absolute;left:4421;top:6401;height:180;width:544;" filled="f" stroked="f" coordsize="21600,21600" o:gfxdata="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1Cg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Alamat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Times New Roman" w:hAnsi="Times New Roman" w:cs="Times New Roman"/>
          <w:w w:val="95"/>
        </w:rPr>
        <w:t>Menggambar ERD Diagram</w:t>
      </w:r>
      <w:r>
        <w:rPr>
          <w:rFonts w:hint="default" w:ascii="Times New Roman" w:hAnsi="Times New Roman" w:cs="Times New Roman"/>
          <w:spacing w:val="-45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: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2"/>
        </w:rPr>
        <w:sectPr>
          <w:pgSz w:w="12240" w:h="15840"/>
          <w:pgMar w:top="1400" w:right="420" w:bottom="280" w:left="480" w:header="720" w:footer="720" w:gutter="0"/>
        </w:sectPr>
      </w:pPr>
    </w:p>
    <w:p>
      <w:pPr>
        <w:spacing w:before="59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2</w:t>
      </w:r>
    </w:p>
    <w:p>
      <w:pPr>
        <w:pStyle w:val="7"/>
        <w:numPr>
          <w:ilvl w:val="0"/>
          <w:numId w:val="6"/>
        </w:numPr>
        <w:tabs>
          <w:tab w:val="left" w:pos="1681"/>
        </w:tabs>
        <w:spacing w:before="28" w:after="0" w:line="240" w:lineRule="auto"/>
        <w:ind w:left="1680" w:right="0" w:hanging="36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Menentukan entitas</w:t>
      </w:r>
      <w:r>
        <w:rPr>
          <w:rFonts w:hint="default" w:ascii="Times New Roman" w:hAnsi="Times New Roman" w:cs="Times New Roman"/>
          <w:b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: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Pegawai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pribadi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Sponsor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ProgramTv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Ruangan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mengenai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ruangan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Jabatan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mengenai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</w:t>
      </w:r>
    </w:p>
    <w:p>
      <w:pPr>
        <w:pStyle w:val="2"/>
        <w:numPr>
          <w:ilvl w:val="0"/>
          <w:numId w:val="6"/>
        </w:numPr>
        <w:tabs>
          <w:tab w:val="left" w:pos="1681"/>
        </w:tabs>
        <w:spacing w:before="48" w:after="0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Menentukan attribute</w:t>
      </w:r>
      <w:r>
        <w:rPr>
          <w:rFonts w:hint="default" w:ascii="Times New Roman" w:hAnsi="Times New Roman" w:cs="Times New Roman"/>
          <w:spacing w:val="-34"/>
        </w:rPr>
        <w:t xml:space="preserve"> </w:t>
      </w:r>
      <w:r>
        <w:rPr>
          <w:rFonts w:hint="default" w:ascii="Times New Roman" w:hAnsi="Times New Roman" w:cs="Times New Roman"/>
        </w:rPr>
        <w:t>: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Pegawai</w:t>
      </w:r>
      <w:r>
        <w:rPr>
          <w:rFonts w:hint="default" w:ascii="Times New Roman" w:hAnsi="Times New Roman" w:cs="Times New Roman"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7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Id_pegawai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Nomor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Induk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Nama_pegawai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Sponsor</w:t>
      </w:r>
      <w:r>
        <w:rPr>
          <w:rFonts w:hint="default" w:ascii="Times New Roman" w:hAnsi="Times New Roman" w:cs="Times New Roman"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id_sponsor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nama_sponsor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 Nama Sponsor</w:t>
      </w:r>
      <w:r>
        <w:rPr>
          <w:rFonts w:hint="default" w:ascii="Times New Roman" w:hAnsi="Times New Roman" w:cs="Times New Roman"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durasi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 durasi waktu</w:t>
      </w:r>
      <w:r>
        <w:rPr>
          <w:rFonts w:hint="default" w:ascii="Times New Roman" w:hAnsi="Times New Roman" w:cs="Times New Roman"/>
          <w:spacing w:val="-5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(time)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Program Tv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Id_programTv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untuk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Nama_programTv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dari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Ruangan</w:t>
      </w:r>
      <w:r>
        <w:rPr>
          <w:rFonts w:hint="default" w:ascii="Times New Roman" w:hAnsi="Times New Roman" w:cs="Times New Roman"/>
          <w:spacing w:val="-1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7" w:after="0" w:line="254" w:lineRule="auto"/>
        <w:ind w:left="3121" w:right="1326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Id_ruang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w w:val="90"/>
          <w:sz w:val="28"/>
        </w:rPr>
        <w:t>= Kode masing-masing kelas</w:t>
      </w:r>
      <w:r>
        <w:rPr>
          <w:rFonts w:hint="default" w:ascii="Times New Roman" w:hAnsi="Times New Roman" w:cs="Times New Roman"/>
          <w:spacing w:val="-52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 xml:space="preserve">(varchar(45))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33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Nama_ruang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Jumlah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kursi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setiap</w:t>
      </w:r>
      <w:r>
        <w:rPr>
          <w:rFonts w:hint="default" w:ascii="Times New Roman" w:hAnsi="Times New Roman" w:cs="Times New Roman"/>
          <w:spacing w:val="-3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Jabatan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Id_jabatan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(integer)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Nama_jabatan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jabatan(varchar(45))</w:t>
      </w:r>
    </w:p>
    <w:p>
      <w:pPr>
        <w:pStyle w:val="2"/>
        <w:numPr>
          <w:ilvl w:val="0"/>
          <w:numId w:val="6"/>
        </w:numPr>
        <w:tabs>
          <w:tab w:val="left" w:pos="1681"/>
        </w:tabs>
        <w:spacing w:before="21" w:after="45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5"/>
        </w:rPr>
        <w:t>Menentukan Relationship</w:t>
      </w:r>
      <w:r>
        <w:rPr>
          <w:rFonts w:hint="default" w:ascii="Times New Roman" w:hAnsi="Times New Roman" w:cs="Times New Roman"/>
          <w:spacing w:val="-23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:</w:t>
      </w:r>
    </w:p>
    <w:tbl>
      <w:tblPr>
        <w:tblStyle w:val="5"/>
        <w:tblW w:w="8888" w:type="dxa"/>
        <w:tblInd w:w="157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56"/>
        <w:gridCol w:w="1304"/>
        <w:gridCol w:w="1468"/>
        <w:gridCol w:w="1624"/>
        <w:gridCol w:w="1348"/>
        <w:gridCol w:w="148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656" w:type="dxa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04" w:type="dxa"/>
          </w:tcPr>
          <w:p>
            <w:pPr>
              <w:pStyle w:val="8"/>
              <w:spacing w:before="4" w:line="318" w:lineRule="exact"/>
              <w:ind w:left="121" w:right="11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Pegawai</w:t>
            </w:r>
          </w:p>
        </w:tc>
        <w:tc>
          <w:tcPr>
            <w:tcW w:w="1468" w:type="dxa"/>
          </w:tcPr>
          <w:p>
            <w:pPr>
              <w:pStyle w:val="8"/>
              <w:spacing w:before="4" w:line="318" w:lineRule="exact"/>
              <w:ind w:left="192" w:right="18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Sponsor</w:t>
            </w:r>
          </w:p>
        </w:tc>
        <w:tc>
          <w:tcPr>
            <w:tcW w:w="1624" w:type="dxa"/>
          </w:tcPr>
          <w:p>
            <w:pPr>
              <w:pStyle w:val="8"/>
              <w:spacing w:before="4" w:line="318" w:lineRule="exact"/>
              <w:ind w:left="96" w:right="88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Program Tv</w:t>
            </w:r>
          </w:p>
        </w:tc>
        <w:tc>
          <w:tcPr>
            <w:tcW w:w="1348" w:type="dxa"/>
          </w:tcPr>
          <w:p>
            <w:pPr>
              <w:pStyle w:val="8"/>
              <w:spacing w:before="4" w:line="318" w:lineRule="exact"/>
              <w:ind w:left="17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Ruangan</w:t>
            </w:r>
          </w:p>
        </w:tc>
        <w:tc>
          <w:tcPr>
            <w:tcW w:w="1488" w:type="dxa"/>
          </w:tcPr>
          <w:p>
            <w:pPr>
              <w:pStyle w:val="8"/>
              <w:spacing w:before="4" w:line="318" w:lineRule="exact"/>
              <w:ind w:left="305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Jabatan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4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Pegawai</w:t>
            </w:r>
          </w:p>
        </w:tc>
        <w:tc>
          <w:tcPr>
            <w:tcW w:w="130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1" w:right="9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Sponsor</w:t>
            </w:r>
          </w:p>
        </w:tc>
        <w:tc>
          <w:tcPr>
            <w:tcW w:w="130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Program</w:t>
            </w:r>
            <w:r>
              <w:rPr>
                <w:rFonts w:hint="default" w:ascii="Times New Roman" w:hAnsi="Times New Roman" w:cs="Times New Roman"/>
                <w:spacing w:val="-56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Tv</w:t>
            </w:r>
          </w:p>
        </w:tc>
        <w:tc>
          <w:tcPr>
            <w:tcW w:w="1304" w:type="dxa"/>
          </w:tcPr>
          <w:p>
            <w:pPr>
              <w:pStyle w:val="8"/>
              <w:spacing w:before="4" w:line="318" w:lineRule="exact"/>
              <w:ind w:left="116" w:right="11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468" w:type="dxa"/>
          </w:tcPr>
          <w:p>
            <w:pPr>
              <w:pStyle w:val="8"/>
              <w:spacing w:before="4" w:line="318" w:lineRule="exact"/>
              <w:ind w:left="192" w:right="18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n:n</w:t>
            </w: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1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</w:t>
            </w:r>
          </w:p>
        </w:tc>
        <w:tc>
          <w:tcPr>
            <w:tcW w:w="130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</w:tcPr>
          <w:p>
            <w:pPr>
              <w:pStyle w:val="8"/>
              <w:spacing w:before="4" w:line="318" w:lineRule="exact"/>
              <w:ind w:left="96" w:right="87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N:1</w:t>
            </w: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1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Jabatan</w:t>
            </w:r>
          </w:p>
        </w:tc>
        <w:tc>
          <w:tcPr>
            <w:tcW w:w="1304" w:type="dxa"/>
          </w:tcPr>
          <w:p>
            <w:pPr>
              <w:pStyle w:val="8"/>
              <w:spacing w:before="4" w:line="318" w:lineRule="exact"/>
              <w:ind w:left="116" w:right="11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</w:tbl>
    <w:p>
      <w:pPr>
        <w:spacing w:after="0"/>
        <w:rPr>
          <w:rFonts w:hint="default" w:ascii="Times New Roman" w:hAnsi="Times New Roman" w:cs="Times New Roman"/>
          <w:sz w:val="26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21"/>
        <w:ind w:left="16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Hubungan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Pegawai</w:t>
      </w:r>
      <w:r>
        <w:rPr>
          <w:rFonts w:hint="default" w:ascii="Times New Roman" w:hAnsi="Times New Roman" w:cs="Times New Roman"/>
          <w:b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menghendle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Program</w:t>
      </w:r>
      <w:r>
        <w:rPr>
          <w:rFonts w:hint="default" w:ascii="Times New Roman" w:hAnsi="Times New Roman" w:cs="Times New Roman"/>
          <w:b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Tv</w:t>
      </w:r>
      <w:r>
        <w:rPr>
          <w:rFonts w:hint="default" w:ascii="Times New Roman" w:hAnsi="Times New Roman" w:cs="Times New Roman"/>
          <w:b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utama =</w:t>
      </w:r>
      <w:r>
        <w:rPr>
          <w:rFonts w:hint="default" w:ascii="Times New Roman" w:hAnsi="Times New Roman" w:cs="Times New Roman"/>
          <w:spacing w:val="-5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54" w:lineRule="auto"/>
        <w:ind w:left="3121" w:right="2228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3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id_pegawai,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id_program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(FK </w:t>
      </w:r>
      <w:r>
        <w:rPr>
          <w:rFonts w:hint="default" w:ascii="Times New Roman" w:hAnsi="Times New Roman" w:cs="Times New Roman"/>
          <w:sz w:val="28"/>
        </w:rPr>
        <w:t>id_program di Program</w:t>
      </w:r>
      <w:r>
        <w:rPr>
          <w:rFonts w:hint="default" w:ascii="Times New Roman" w:hAnsi="Times New Roman" w:cs="Times New Roman"/>
          <w:spacing w:val="-5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w w:val="95"/>
          <w:sz w:val="28"/>
        </w:rPr>
        <w:t>Sponsor</w:t>
      </w:r>
      <w:r>
        <w:rPr>
          <w:rFonts w:hint="default" w:ascii="Times New Roman" w:hAnsi="Times New Roman" w:cs="Times New Roman"/>
          <w:b/>
          <w:spacing w:val="-1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mendukung</w:t>
      </w:r>
      <w:r>
        <w:rPr>
          <w:rFonts w:hint="default" w:ascii="Times New Roman" w:hAnsi="Times New Roman" w:cs="Times New Roman"/>
          <w:spacing w:val="-1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Program</w:t>
      </w:r>
      <w:r>
        <w:rPr>
          <w:rFonts w:hint="default" w:ascii="Times New Roman" w:hAnsi="Times New Roman" w:cs="Times New Roman"/>
          <w:b/>
          <w:spacing w:val="-1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Tv</w:t>
      </w:r>
      <w:r>
        <w:rPr>
          <w:rFonts w:hint="default" w:ascii="Times New Roman" w:hAnsi="Times New Roman" w:cs="Times New Roman"/>
          <w:b/>
          <w:spacing w:val="-1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Sponsor,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Sponsor_has_Program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(n:n)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54" w:lineRule="auto"/>
        <w:ind w:left="3121" w:right="217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id_sponsor,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id_program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(FK </w:t>
      </w:r>
      <w:r>
        <w:rPr>
          <w:rFonts w:hint="default" w:ascii="Times New Roman" w:hAnsi="Times New Roman" w:cs="Times New Roman"/>
          <w:w w:val="90"/>
          <w:sz w:val="28"/>
        </w:rPr>
        <w:t>id_sponsor, id_program di Sponsor_has_Program</w:t>
      </w:r>
      <w:r>
        <w:rPr>
          <w:rFonts w:hint="default" w:ascii="Times New Roman" w:hAnsi="Times New Roman" w:cs="Times New Roman"/>
          <w:spacing w:val="6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Tv)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 xml:space="preserve">Pegawai </w:t>
      </w:r>
      <w:r>
        <w:rPr>
          <w:rFonts w:hint="default" w:ascii="Times New Roman" w:hAnsi="Times New Roman" w:cs="Times New Roman"/>
          <w:sz w:val="28"/>
        </w:rPr>
        <w:t xml:space="preserve">menempati </w:t>
      </w:r>
      <w:r>
        <w:rPr>
          <w:rFonts w:hint="default" w:ascii="Times New Roman" w:hAnsi="Times New Roman" w:cs="Times New Roman"/>
          <w:b/>
          <w:sz w:val="28"/>
        </w:rPr>
        <w:t>Jabatan</w:t>
      </w:r>
      <w:r>
        <w:rPr>
          <w:rFonts w:hint="default" w:ascii="Times New Roman" w:hAnsi="Times New Roman" w:cs="Times New Roman"/>
          <w:b/>
          <w:spacing w:val="-5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utama =</w:t>
      </w:r>
      <w:r>
        <w:rPr>
          <w:rFonts w:hint="default" w:ascii="Times New Roman" w:hAnsi="Times New Roman" w:cs="Times New Roman"/>
          <w:spacing w:val="-4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54" w:lineRule="auto"/>
        <w:ind w:left="3121" w:right="1072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id_pegawai,</w:t>
      </w:r>
      <w:r>
        <w:rPr>
          <w:rFonts w:hint="default" w:ascii="Times New Roman" w:hAnsi="Times New Roman" w:cs="Times New Roman"/>
          <w:spacing w:val="-41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id_jabatan</w:t>
      </w:r>
      <w:r>
        <w:rPr>
          <w:rFonts w:hint="default" w:ascii="Times New Roman" w:hAnsi="Times New Roman" w:cs="Times New Roman"/>
          <w:spacing w:val="-3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41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id_jabatan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Program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Tv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menempati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Ruang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5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(1:1)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Attribute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penghubung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id_program,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id_ruang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8"/>
        </w:rPr>
        <w:sectPr>
          <w:pgSz w:w="12240" w:h="15840"/>
          <w:pgMar w:top="1420" w:right="420" w:bottom="280" w:left="480" w:header="720" w:footer="720" w:gutter="0"/>
        </w:sectPr>
      </w:pPr>
    </w:p>
    <w:p>
      <w:pPr>
        <w:pStyle w:val="2"/>
        <w:numPr>
          <w:ilvl w:val="0"/>
          <w:numId w:val="6"/>
        </w:numPr>
        <w:tabs>
          <w:tab w:val="left" w:pos="1681"/>
        </w:tabs>
        <w:spacing w:before="59" w:after="0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258445</wp:posOffset>
            </wp:positionV>
            <wp:extent cx="5895340" cy="4703445"/>
            <wp:effectExtent l="0" t="0" r="0" b="0"/>
            <wp:wrapTopAndBottom/>
            <wp:docPr id="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218" cy="47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Menggambar ERDiagram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spacing w:before="59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MODUL 3</w:t>
      </w:r>
    </w:p>
    <w:p>
      <w:pPr>
        <w:spacing w:before="26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1</w:t>
      </w:r>
    </w:p>
    <w:p>
      <w:pPr>
        <w:spacing w:before="26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Tabel relasi Database Perkuliahan</w:t>
      </w:r>
    </w:p>
    <w:p>
      <w:pPr>
        <w:pStyle w:val="3"/>
        <w:rPr>
          <w:rFonts w:hint="default" w:ascii="Times New Roman" w:hAnsi="Times New Roman" w:cs="Times New Roman"/>
          <w:b/>
          <w:sz w:val="20"/>
        </w:rPr>
      </w:pPr>
    </w:p>
    <w:p>
      <w:pPr>
        <w:pStyle w:val="3"/>
        <w:spacing w:before="10"/>
        <w:rPr>
          <w:rFonts w:hint="default" w:ascii="Times New Roman" w:hAnsi="Times New Roman" w:cs="Times New Roman"/>
          <w:b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995680</wp:posOffset>
            </wp:positionH>
            <wp:positionV relativeFrom="paragraph">
              <wp:posOffset>118745</wp:posOffset>
            </wp:positionV>
            <wp:extent cx="5928995" cy="5515610"/>
            <wp:effectExtent l="0" t="0" r="0" b="0"/>
            <wp:wrapTopAndBottom/>
            <wp:docPr id="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03" cy="5515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2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3"/>
        <w:rPr>
          <w:rFonts w:hint="default" w:ascii="Times New Roman" w:hAnsi="Times New Roman" w:cs="Times New Roman"/>
          <w:b/>
          <w:sz w:val="17"/>
        </w:rPr>
      </w:pPr>
    </w:p>
    <w:p>
      <w:pPr>
        <w:spacing w:before="88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2</w:t>
      </w:r>
    </w:p>
    <w:p>
      <w:pPr>
        <w:spacing w:before="26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Tabel relasi Database Stasiun Tv</w:t>
      </w:r>
    </w:p>
    <w:p>
      <w:pPr>
        <w:pStyle w:val="3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200025</wp:posOffset>
            </wp:positionV>
            <wp:extent cx="6202045" cy="6471920"/>
            <wp:effectExtent l="0" t="0" r="0" b="0"/>
            <wp:wrapTopAndBottom/>
            <wp:docPr id="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333" cy="6471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4"/>
        </w:rPr>
        <w:sectPr>
          <w:pgSz w:w="12240" w:h="15840"/>
          <w:pgMar w:top="1500" w:right="420" w:bottom="280" w:left="480" w:header="720" w:footer="720" w:gutter="0"/>
        </w:sectPr>
      </w:pPr>
    </w:p>
    <w:p>
      <w:pPr>
        <w:spacing w:before="59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MODUL 4</w:t>
      </w:r>
    </w:p>
    <w:p>
      <w:pPr>
        <w:pStyle w:val="3"/>
        <w:spacing w:before="9"/>
        <w:rPr>
          <w:rFonts w:hint="default" w:ascii="Times New Roman" w:hAnsi="Times New Roman" w:cs="Times New Roman"/>
          <w:b/>
          <w:sz w:val="31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244475</wp:posOffset>
            </wp:positionV>
            <wp:extent cx="3296285" cy="1262380"/>
            <wp:effectExtent l="0" t="0" r="0" b="0"/>
            <wp:wrapTopAndBottom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220" cy="126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Membuat database kuliah dan membuat table mata kuliah</w:t>
      </w:r>
    </w:p>
    <w:p>
      <w:pPr>
        <w:pStyle w:val="3"/>
        <w:spacing w:before="4"/>
        <w:rPr>
          <w:rFonts w:hint="default" w:ascii="Times New Roman" w:hAnsi="Times New Roman" w:cs="Times New Roman"/>
          <w:sz w:val="44"/>
        </w:rPr>
      </w:pPr>
    </w:p>
    <w:p>
      <w:pPr>
        <w:pStyle w:val="3"/>
        <w:spacing w:before="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dosen</w:t>
      </w:r>
    </w:p>
    <w:p>
      <w:pPr>
        <w:pStyle w:val="3"/>
        <w:spacing w:before="1"/>
        <w:rPr>
          <w:rFonts w:hint="default" w:ascii="Times New Roman" w:hAnsi="Times New Roman" w:cs="Times New Roman"/>
          <w:sz w:val="1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98425</wp:posOffset>
            </wp:positionV>
            <wp:extent cx="3531235" cy="675005"/>
            <wp:effectExtent l="0" t="0" r="0" b="0"/>
            <wp:wrapTopAndBottom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552" cy="67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9"/>
        <w:rPr>
          <w:rFonts w:hint="default" w:ascii="Times New Roman" w:hAnsi="Times New Roman" w:cs="Times New Roman"/>
          <w:sz w:val="38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226060</wp:posOffset>
            </wp:positionV>
            <wp:extent cx="6015355" cy="1308735"/>
            <wp:effectExtent l="0" t="0" r="0" b="0"/>
            <wp:wrapTopAndBottom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279" cy="130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Membuat tabel ruangan</w:t>
      </w:r>
    </w:p>
    <w:p>
      <w:pPr>
        <w:pStyle w:val="3"/>
        <w:rPr>
          <w:rFonts w:hint="default" w:ascii="Times New Roman" w:hAnsi="Times New Roman" w:cs="Times New Roman"/>
          <w:sz w:val="30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mahasiswa</w:t>
      </w:r>
    </w:p>
    <w:p>
      <w:pPr>
        <w:pStyle w:val="3"/>
        <w:spacing w:before="4"/>
        <w:rPr>
          <w:rFonts w:hint="default" w:ascii="Times New Roman" w:hAnsi="Times New Roman" w:cs="Times New Roman"/>
          <w:sz w:val="1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129540</wp:posOffset>
            </wp:positionV>
            <wp:extent cx="5645785" cy="1308100"/>
            <wp:effectExtent l="0" t="0" r="0" b="0"/>
            <wp:wrapTopAndBottom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565" cy="130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4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7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relasi matakuliah_has_dosen</w:t>
      </w:r>
    </w:p>
    <w:p>
      <w:pPr>
        <w:pStyle w:val="3"/>
        <w:rPr>
          <w:rFonts w:hint="default" w:ascii="Times New Roman" w:hAnsi="Times New Roman" w:cs="Times New Roman"/>
          <w:sz w:val="15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133985</wp:posOffset>
            </wp:positionV>
            <wp:extent cx="5882640" cy="761365"/>
            <wp:effectExtent l="0" t="0" r="0" b="0"/>
            <wp:wrapTopAndBottom/>
            <wp:docPr id="1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2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513" cy="761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8"/>
        <w:rPr>
          <w:rFonts w:hint="default" w:ascii="Times New Roman" w:hAnsi="Times New Roman" w:cs="Times New Roman"/>
          <w:sz w:val="42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relasi matakuliah_has_mahasiswa</w:t>
      </w:r>
    </w:p>
    <w:p>
      <w:pPr>
        <w:pStyle w:val="3"/>
        <w:spacing w:before="1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105410</wp:posOffset>
            </wp:positionV>
            <wp:extent cx="5697220" cy="726440"/>
            <wp:effectExtent l="0" t="0" r="0" b="0"/>
            <wp:wrapTopAndBottom/>
            <wp:docPr id="1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930" cy="72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2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tabel yang sudah di bentuk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4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121920</wp:posOffset>
            </wp:positionV>
            <wp:extent cx="2823845" cy="1314450"/>
            <wp:effectExtent l="0" t="0" r="0" b="0"/>
            <wp:wrapTopAndBottom/>
            <wp:docPr id="2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969" cy="1314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3"/>
        <w:rPr>
          <w:rFonts w:hint="default" w:ascii="Times New Roman" w:hAnsi="Times New Roman" w:cs="Times New Roman"/>
          <w:sz w:val="36"/>
        </w:rPr>
      </w:pPr>
    </w:p>
    <w:p>
      <w:pPr>
        <w:pStyle w:val="3"/>
        <w:spacing w:line="259" w:lineRule="auto"/>
        <w:ind w:left="1052" w:right="33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atribut dari suatu tabel mengunakan “Describe” Contoh :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4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114935</wp:posOffset>
            </wp:positionV>
            <wp:extent cx="4403090" cy="1384300"/>
            <wp:effectExtent l="0" t="0" r="0" b="0"/>
            <wp:wrapTopAndBottom/>
            <wp:docPr id="2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5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885" cy="1384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2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5</w:t>
      </w:r>
    </w:p>
    <w:p>
      <w:pPr>
        <w:pStyle w:val="7"/>
        <w:numPr>
          <w:ilvl w:val="0"/>
          <w:numId w:val="7"/>
        </w:numPr>
        <w:tabs>
          <w:tab w:val="left" w:pos="1681"/>
        </w:tabs>
        <w:spacing w:before="18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Nasabah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46"/>
        <w:ind w:left="16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Memasukan 10 record data untuk table Nasabah dan menampilkannya.</w:t>
      </w:r>
    </w:p>
    <w:p>
      <w:pPr>
        <w:pStyle w:val="3"/>
        <w:spacing w:before="1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200660</wp:posOffset>
            </wp:positionV>
            <wp:extent cx="5688965" cy="5309870"/>
            <wp:effectExtent l="0" t="0" r="0" b="0"/>
            <wp:wrapTopAndBottom/>
            <wp:docPr id="2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159" cy="530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4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Cabang Bank :</w:t>
      </w:r>
    </w:p>
    <w:p>
      <w:pPr>
        <w:pStyle w:val="3"/>
        <w:spacing w:before="50" w:line="273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Memasukkan 10 record data ke dalam table Cabang Bank dan menampilkan hasilnya.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6"/>
        <w:rPr>
          <w:rFonts w:hint="default" w:ascii="Times New Roman" w:hAnsi="Times New Roman" w:cs="Times New Roman"/>
          <w:sz w:val="1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130810</wp:posOffset>
            </wp:positionV>
            <wp:extent cx="5641975" cy="5890895"/>
            <wp:effectExtent l="0" t="0" r="0" b="0"/>
            <wp:wrapTopAndBottom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90" cy="5890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4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Rekening :</w:t>
      </w:r>
    </w:p>
    <w:p>
      <w:pPr>
        <w:pStyle w:val="3"/>
        <w:spacing w:before="50" w:line="273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Memasukkan 10 record data ke dalam table Rekening dan menampilkan datanya.</w:t>
      </w:r>
    </w:p>
    <w:p>
      <w:pPr>
        <w:pStyle w:val="3"/>
        <w:spacing w:before="3"/>
        <w:rPr>
          <w:rFonts w:hint="default" w:ascii="Times New Roman" w:hAnsi="Times New Roman" w:cs="Times New Roman"/>
          <w:sz w:val="2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179705</wp:posOffset>
            </wp:positionV>
            <wp:extent cx="5968365" cy="6344285"/>
            <wp:effectExtent l="0" t="0" r="0" b="0"/>
            <wp:wrapTopAndBottom/>
            <wp:docPr id="2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0" cy="634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6740525</wp:posOffset>
            </wp:positionV>
            <wp:extent cx="1741170" cy="267335"/>
            <wp:effectExtent l="0" t="0" r="0" b="0"/>
            <wp:wrapTopAndBottom/>
            <wp:docPr id="3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095" cy="26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7"/>
        <w:rPr>
          <w:rFonts w:hint="default" w:ascii="Times New Roman" w:hAnsi="Times New Roman" w:cs="Times New Roman"/>
          <w:sz w:val="23"/>
        </w:rPr>
      </w:pPr>
    </w:p>
    <w:p>
      <w:pPr>
        <w:spacing w:after="0"/>
        <w:rPr>
          <w:rFonts w:hint="default" w:ascii="Times New Roman" w:hAnsi="Times New Roman" w:cs="Times New Roman"/>
          <w:sz w:val="23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Nasabah Has Rekening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50" w:line="273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Memasukkan 10 record data kedalam table Nasabah has Rekening dan menampilkan datanya.</w:t>
      </w:r>
    </w:p>
    <w:p>
      <w:pPr>
        <w:pStyle w:val="3"/>
        <w:spacing w:before="5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173990</wp:posOffset>
            </wp:positionV>
            <wp:extent cx="5316220" cy="5447665"/>
            <wp:effectExtent l="0" t="0" r="0" b="0"/>
            <wp:wrapTopAndBottom/>
            <wp:docPr id="3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35" cy="544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58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Transaksi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21"/>
        <w:ind w:left="166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291465</wp:posOffset>
            </wp:positionV>
            <wp:extent cx="5782310" cy="7426960"/>
            <wp:effectExtent l="0" t="0" r="0" b="0"/>
            <wp:wrapTopAndBottom/>
            <wp:docPr id="3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5" cy="742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Memasukkan 20 record data ke dalam table Transaksi dan menampilkan hasilnya.</w:t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ind w:left="960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525135" cy="5245100"/>
            <wp:effectExtent l="0" t="0" r="0" b="0"/>
            <wp:docPr id="3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726" cy="52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2240" w:h="15840"/>
          <w:pgMar w:top="1500" w:right="420" w:bottom="280" w:left="480" w:header="720" w:footer="720" w:gutter="0"/>
        </w:sect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6</w:t>
      </w:r>
    </w:p>
    <w:p>
      <w:pPr>
        <w:pStyle w:val="3"/>
        <w:spacing w:before="3"/>
        <w:rPr>
          <w:rFonts w:hint="default" w:ascii="Times New Roman" w:hAnsi="Times New Roman" w:cs="Times New Roman"/>
          <w:b/>
          <w:sz w:val="32"/>
        </w:rPr>
      </w:pPr>
    </w:p>
    <w:p>
      <w:pPr>
        <w:spacing w:before="0"/>
        <w:ind w:left="1052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1</w:t>
      </w:r>
    </w:p>
    <w:p>
      <w:pPr>
        <w:pStyle w:val="3"/>
        <w:spacing w:before="4"/>
        <w:rPr>
          <w:rFonts w:hint="default" w:ascii="Times New Roman" w:hAnsi="Times New Roman" w:cs="Times New Roman"/>
          <w:sz w:val="33"/>
        </w:rPr>
      </w:pPr>
    </w:p>
    <w:p>
      <w:pPr>
        <w:pStyle w:val="3"/>
        <w:spacing w:line="259" w:lineRule="auto"/>
        <w:ind w:left="96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463550</wp:posOffset>
            </wp:positionH>
            <wp:positionV relativeFrom="paragraph">
              <wp:posOffset>494665</wp:posOffset>
            </wp:positionV>
            <wp:extent cx="6781800" cy="6212840"/>
            <wp:effectExtent l="0" t="0" r="0" b="0"/>
            <wp:wrapTopAndBottom/>
            <wp:docPr id="3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3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37" cy="621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Menampilkan nama nasabah, alamat nasabah, jenis transaksi dan jumlah transaksi dimana jenis transaksinya adalah kredit dan di urutkan berdasarkan nama nasabah.</w:t>
      </w:r>
    </w:p>
    <w:p>
      <w:pPr>
        <w:spacing w:after="0" w:line="259" w:lineRule="auto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2</w:t>
      </w:r>
    </w:p>
    <w:p>
      <w:pPr>
        <w:pStyle w:val="3"/>
        <w:spacing w:before="175" w:line="259" w:lineRule="auto"/>
        <w:ind w:left="960" w:right="308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nomer rekening, nama nasabah, jenis transaksi dan jumlah transaksi yang melakukan transaksi pada tanggal 21 November 2009 dan diurutkan berdasarkan nama nasabah.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463550</wp:posOffset>
            </wp:positionH>
            <wp:positionV relativeFrom="paragraph">
              <wp:posOffset>107950</wp:posOffset>
            </wp:positionV>
            <wp:extent cx="6816725" cy="2499995"/>
            <wp:effectExtent l="0" t="0" r="0" b="0"/>
            <wp:wrapTopAndBottom/>
            <wp:docPr id="4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4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459" cy="249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3</w:t>
      </w:r>
    </w:p>
    <w:p>
      <w:pPr>
        <w:pStyle w:val="3"/>
        <w:spacing w:before="175" w:line="259" w:lineRule="auto"/>
        <w:ind w:left="96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nomer rekening, nama nasabah, jenis transaksi, dan jumlah transaksi dimana jumlah transaksi = Rp. 20.000</w:t>
      </w:r>
    </w:p>
    <w:p>
      <w:pPr>
        <w:pStyle w:val="3"/>
        <w:spacing w:before="3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106680</wp:posOffset>
            </wp:positionV>
            <wp:extent cx="6927850" cy="2723515"/>
            <wp:effectExtent l="0" t="0" r="0" b="0"/>
            <wp:wrapTopAndBottom/>
            <wp:docPr id="4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5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811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4</w:t>
      </w:r>
    </w:p>
    <w:p>
      <w:pPr>
        <w:pStyle w:val="3"/>
        <w:spacing w:before="175" w:line="259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nomer rekening, nama nasabah dan alamat nasabah dimana nama nasabah di awali dengan kata „Su‟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107950</wp:posOffset>
            </wp:positionV>
            <wp:extent cx="6969125" cy="1993900"/>
            <wp:effectExtent l="0" t="0" r="0" b="0"/>
            <wp:wrapTopAndBottom/>
            <wp:docPr id="4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6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9044" cy="1993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5</w:t>
      </w:r>
    </w:p>
    <w:p>
      <w:pPr>
        <w:pStyle w:val="3"/>
        <w:spacing w:before="175" w:line="259" w:lineRule="auto"/>
        <w:ind w:left="960" w:right="74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1"/>
        </w:rPr>
        <w:t>M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</w:rPr>
        <w:t>n</w:t>
      </w:r>
      <w:r>
        <w:rPr>
          <w:rFonts w:hint="default" w:ascii="Times New Roman" w:hAnsi="Times New Roman" w:cs="Times New Roman"/>
          <w:spacing w:val="3"/>
        </w:rPr>
        <w:t>a</w:t>
      </w:r>
      <w:r>
        <w:rPr>
          <w:rFonts w:hint="default" w:ascii="Times New Roman" w:hAnsi="Times New Roman" w:cs="Times New Roman"/>
          <w:spacing w:val="-2"/>
        </w:rPr>
        <w:t>m</w:t>
      </w:r>
      <w:r>
        <w:rPr>
          <w:rFonts w:hint="default" w:ascii="Times New Roman" w:hAnsi="Times New Roman" w:cs="Times New Roman"/>
        </w:rPr>
        <w:t>p</w:t>
      </w:r>
      <w:r>
        <w:rPr>
          <w:rFonts w:hint="default" w:ascii="Times New Roman" w:hAnsi="Times New Roman" w:cs="Times New Roman"/>
          <w:spacing w:val="1"/>
        </w:rPr>
        <w:t>i</w:t>
      </w:r>
      <w:r>
        <w:rPr>
          <w:rFonts w:hint="default" w:ascii="Times New Roman" w:hAnsi="Times New Roman" w:cs="Times New Roman"/>
          <w:spacing w:val="-2"/>
        </w:rPr>
        <w:t>l</w:t>
      </w:r>
      <w:r>
        <w:rPr>
          <w:rFonts w:hint="default" w:ascii="Times New Roman" w:hAnsi="Times New Roman" w:cs="Times New Roman"/>
        </w:rPr>
        <w:t>kan no</w:t>
      </w:r>
      <w:r>
        <w:rPr>
          <w:rFonts w:hint="default" w:ascii="Times New Roman" w:hAnsi="Times New Roman" w:cs="Times New Roman"/>
          <w:spacing w:val="1"/>
        </w:rPr>
        <w:t>m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</w:rPr>
        <w:t xml:space="preserve">r </w:t>
      </w:r>
      <w:r>
        <w:rPr>
          <w:rFonts w:hint="default" w:ascii="Times New Roman" w:hAnsi="Times New Roman" w:cs="Times New Roman"/>
          <w:spacing w:val="2"/>
        </w:rPr>
        <w:t>r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k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</w:rPr>
        <w:t>g d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</w:rPr>
        <w:t>gan a</w:t>
      </w:r>
      <w:r>
        <w:rPr>
          <w:rFonts w:hint="default" w:ascii="Times New Roman" w:hAnsi="Times New Roman" w:cs="Times New Roman"/>
          <w:spacing w:val="-3"/>
        </w:rPr>
        <w:t>l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</w:rPr>
        <w:t xml:space="preserve">as </w:t>
      </w:r>
      <w:r>
        <w:rPr>
          <w:rFonts w:hint="default" w:ascii="Times New Roman" w:hAnsi="Times New Roman" w:cs="Times New Roman"/>
          <w:spacing w:val="-2"/>
          <w:w w:val="75"/>
        </w:rPr>
        <w:t>„</w:t>
      </w:r>
      <w:r>
        <w:rPr>
          <w:rFonts w:hint="default" w:ascii="Times New Roman" w:hAnsi="Times New Roman" w:cs="Times New Roman"/>
          <w:spacing w:val="1"/>
        </w:rPr>
        <w:t>N</w:t>
      </w:r>
      <w:r>
        <w:rPr>
          <w:rFonts w:hint="default" w:ascii="Times New Roman" w:hAnsi="Times New Roman" w:cs="Times New Roman"/>
        </w:rPr>
        <w:t>o</w:t>
      </w:r>
      <w:r>
        <w:rPr>
          <w:rFonts w:hint="default" w:ascii="Times New Roman" w:hAnsi="Times New Roman" w:cs="Times New Roman"/>
          <w:spacing w:val="1"/>
        </w:rPr>
        <w:t>m</w:t>
      </w:r>
      <w:r>
        <w:rPr>
          <w:rFonts w:hint="default" w:ascii="Times New Roman" w:hAnsi="Times New Roman" w:cs="Times New Roman"/>
          <w:spacing w:val="-4"/>
        </w:rPr>
        <w:t>o</w:t>
      </w:r>
      <w:r>
        <w:rPr>
          <w:rFonts w:hint="default" w:ascii="Times New Roman" w:hAnsi="Times New Roman" w:cs="Times New Roman"/>
        </w:rPr>
        <w:t>r R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k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4"/>
        </w:rPr>
        <w:t>g</w:t>
      </w:r>
      <w:r>
        <w:rPr>
          <w:rFonts w:hint="default" w:ascii="Times New Roman" w:hAnsi="Times New Roman" w:cs="Times New Roman"/>
          <w:spacing w:val="-2"/>
          <w:w w:val="42"/>
        </w:rPr>
        <w:t>‟</w:t>
      </w:r>
      <w:r>
        <w:rPr>
          <w:rFonts w:hint="default" w:ascii="Times New Roman" w:hAnsi="Times New Roman" w:cs="Times New Roman"/>
        </w:rPr>
        <w:t>, na</w:t>
      </w:r>
      <w:r>
        <w:rPr>
          <w:rFonts w:hint="default" w:ascii="Times New Roman" w:hAnsi="Times New Roman" w:cs="Times New Roman"/>
          <w:spacing w:val="-3"/>
        </w:rPr>
        <w:t>m</w:t>
      </w:r>
      <w:r>
        <w:rPr>
          <w:rFonts w:hint="default" w:ascii="Times New Roman" w:hAnsi="Times New Roman" w:cs="Times New Roman"/>
        </w:rPr>
        <w:t>a na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</w:rPr>
        <w:t>abah d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4"/>
        </w:rPr>
        <w:t>g</w:t>
      </w:r>
      <w:r>
        <w:rPr>
          <w:rFonts w:hint="default" w:ascii="Times New Roman" w:hAnsi="Times New Roman" w:cs="Times New Roman"/>
        </w:rPr>
        <w:t xml:space="preserve">an </w:t>
      </w:r>
      <w:r>
        <w:rPr>
          <w:rFonts w:hint="default" w:ascii="Times New Roman" w:hAnsi="Times New Roman" w:cs="Times New Roman"/>
          <w:spacing w:val="3"/>
        </w:rPr>
        <w:t>a</w:t>
      </w:r>
      <w:r>
        <w:rPr>
          <w:rFonts w:hint="default" w:ascii="Times New Roman" w:hAnsi="Times New Roman" w:cs="Times New Roman"/>
          <w:spacing w:val="-6"/>
        </w:rPr>
        <w:t>l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</w:rPr>
        <w:t xml:space="preserve">as </w:t>
      </w:r>
      <w:r>
        <w:rPr>
          <w:rFonts w:hint="default" w:ascii="Times New Roman" w:hAnsi="Times New Roman" w:cs="Times New Roman"/>
          <w:spacing w:val="-2"/>
          <w:w w:val="75"/>
        </w:rPr>
        <w:t>„</w:t>
      </w:r>
      <w:r>
        <w:rPr>
          <w:rFonts w:hint="default" w:ascii="Times New Roman" w:hAnsi="Times New Roman" w:cs="Times New Roman"/>
          <w:spacing w:val="1"/>
        </w:rPr>
        <w:t>N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3"/>
        </w:rPr>
        <w:t>m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1"/>
        </w:rPr>
        <w:t xml:space="preserve"> N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  <w:w w:val="83"/>
        </w:rPr>
        <w:t>abah</w:t>
      </w:r>
      <w:r>
        <w:rPr>
          <w:rFonts w:hint="default" w:ascii="Times New Roman" w:hAnsi="Times New Roman" w:cs="Times New Roman"/>
          <w:spacing w:val="-2"/>
          <w:w w:val="83"/>
        </w:rPr>
        <w:t>‟</w:t>
      </w:r>
      <w:r>
        <w:rPr>
          <w:rFonts w:hint="default" w:ascii="Times New Roman" w:hAnsi="Times New Roman" w:cs="Times New Roman"/>
        </w:rPr>
        <w:t xml:space="preserve">, </w:t>
      </w:r>
      <w:r>
        <w:rPr>
          <w:rFonts w:hint="default" w:ascii="Times New Roman" w:hAnsi="Times New Roman" w:cs="Times New Roman"/>
          <w:spacing w:val="2"/>
        </w:rPr>
        <w:t>j</w:t>
      </w:r>
      <w:r>
        <w:rPr>
          <w:rFonts w:hint="default" w:ascii="Times New Roman" w:hAnsi="Times New Roman" w:cs="Times New Roman"/>
        </w:rPr>
        <w:t>u</w:t>
      </w:r>
      <w:r>
        <w:rPr>
          <w:rFonts w:hint="default" w:ascii="Times New Roman" w:hAnsi="Times New Roman" w:cs="Times New Roman"/>
          <w:spacing w:val="-2"/>
        </w:rPr>
        <w:t>m</w:t>
      </w:r>
      <w:r>
        <w:rPr>
          <w:rFonts w:hint="default" w:ascii="Times New Roman" w:hAnsi="Times New Roman" w:cs="Times New Roman"/>
          <w:spacing w:val="-6"/>
        </w:rPr>
        <w:t>l</w:t>
      </w:r>
      <w:r>
        <w:rPr>
          <w:rFonts w:hint="default" w:ascii="Times New Roman" w:hAnsi="Times New Roman" w:cs="Times New Roman"/>
        </w:rPr>
        <w:t xml:space="preserve">ah </w:t>
      </w:r>
      <w:r>
        <w:rPr>
          <w:rFonts w:hint="default" w:ascii="Times New Roman" w:hAnsi="Times New Roman" w:cs="Times New Roman"/>
          <w:spacing w:val="2"/>
        </w:rPr>
        <w:t>t</w:t>
      </w:r>
      <w:r>
        <w:rPr>
          <w:rFonts w:hint="default" w:ascii="Times New Roman" w:hAnsi="Times New Roman" w:cs="Times New Roman"/>
          <w:spacing w:val="-2"/>
        </w:rPr>
        <w:t>r</w:t>
      </w:r>
      <w:r>
        <w:rPr>
          <w:rFonts w:hint="default" w:ascii="Times New Roman" w:hAnsi="Times New Roman" w:cs="Times New Roman"/>
        </w:rPr>
        <w:t>an</w:t>
      </w:r>
      <w:r>
        <w:rPr>
          <w:rFonts w:hint="default" w:ascii="Times New Roman" w:hAnsi="Times New Roman" w:cs="Times New Roman"/>
          <w:spacing w:val="2"/>
        </w:rPr>
        <w:t>s</w:t>
      </w:r>
      <w:r>
        <w:rPr>
          <w:rFonts w:hint="default" w:ascii="Times New Roman" w:hAnsi="Times New Roman" w:cs="Times New Roman"/>
        </w:rPr>
        <w:t>ak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</w:rPr>
        <w:t>i d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4"/>
        </w:rPr>
        <w:t>g</w:t>
      </w:r>
      <w:r>
        <w:rPr>
          <w:rFonts w:hint="default" w:ascii="Times New Roman" w:hAnsi="Times New Roman" w:cs="Times New Roman"/>
        </w:rPr>
        <w:t xml:space="preserve">an </w:t>
      </w:r>
      <w:r>
        <w:rPr>
          <w:rFonts w:hint="default" w:ascii="Times New Roman" w:hAnsi="Times New Roman" w:cs="Times New Roman"/>
          <w:spacing w:val="3"/>
        </w:rPr>
        <w:t>a</w:t>
      </w:r>
      <w:r>
        <w:rPr>
          <w:rFonts w:hint="default" w:ascii="Times New Roman" w:hAnsi="Times New Roman" w:cs="Times New Roman"/>
          <w:spacing w:val="-2"/>
        </w:rPr>
        <w:t>li</w:t>
      </w:r>
      <w:r>
        <w:rPr>
          <w:rFonts w:hint="default" w:ascii="Times New Roman" w:hAnsi="Times New Roman" w:cs="Times New Roman"/>
        </w:rPr>
        <w:t xml:space="preserve">as </w:t>
      </w:r>
      <w:r>
        <w:rPr>
          <w:rFonts w:hint="default" w:ascii="Times New Roman" w:hAnsi="Times New Roman" w:cs="Times New Roman"/>
          <w:spacing w:val="-2"/>
          <w:w w:val="75"/>
        </w:rPr>
        <w:t>„</w:t>
      </w:r>
      <w:r>
        <w:rPr>
          <w:rFonts w:hint="default" w:ascii="Times New Roman" w:hAnsi="Times New Roman" w:cs="Times New Roman"/>
          <w:spacing w:val="2"/>
        </w:rPr>
        <w:t>J</w:t>
      </w:r>
      <w:r>
        <w:rPr>
          <w:rFonts w:hint="default" w:ascii="Times New Roman" w:hAnsi="Times New Roman" w:cs="Times New Roman"/>
        </w:rPr>
        <w:t>u</w:t>
      </w:r>
      <w:r>
        <w:rPr>
          <w:rFonts w:hint="default" w:ascii="Times New Roman" w:hAnsi="Times New Roman" w:cs="Times New Roman"/>
          <w:spacing w:val="7"/>
        </w:rPr>
        <w:t>m</w:t>
      </w:r>
      <w:r>
        <w:rPr>
          <w:rFonts w:hint="default" w:ascii="Times New Roman" w:hAnsi="Times New Roman" w:cs="Times New Roman"/>
          <w:spacing w:val="-6"/>
        </w:rPr>
        <w:t>l</w:t>
      </w:r>
      <w:r>
        <w:rPr>
          <w:rFonts w:hint="default" w:ascii="Times New Roman" w:hAnsi="Times New Roman" w:cs="Times New Roman"/>
        </w:rPr>
        <w:t>ah T</w:t>
      </w:r>
      <w:r>
        <w:rPr>
          <w:rFonts w:hint="default" w:ascii="Times New Roman" w:hAnsi="Times New Roman" w:cs="Times New Roman"/>
          <w:spacing w:val="-2"/>
        </w:rPr>
        <w:t>r</w:t>
      </w:r>
      <w:r>
        <w:rPr>
          <w:rFonts w:hint="default" w:ascii="Times New Roman" w:hAnsi="Times New Roman" w:cs="Times New Roman"/>
        </w:rPr>
        <w:t>an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</w:rPr>
        <w:t>ak</w:t>
      </w:r>
      <w:r>
        <w:rPr>
          <w:rFonts w:hint="default" w:ascii="Times New Roman" w:hAnsi="Times New Roman" w:cs="Times New Roman"/>
          <w:spacing w:val="2"/>
        </w:rPr>
        <w:t>si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d</w:t>
      </w:r>
      <w:r>
        <w:rPr>
          <w:rFonts w:hint="default" w:ascii="Times New Roman" w:hAnsi="Times New Roman" w:cs="Times New Roman"/>
          <w:spacing w:val="-2"/>
        </w:rPr>
        <w:t>im</w:t>
      </w:r>
      <w:r>
        <w:rPr>
          <w:rFonts w:hint="default" w:ascii="Times New Roman" w:hAnsi="Times New Roman" w:cs="Times New Roman"/>
        </w:rPr>
        <w:t xml:space="preserve">ana </w:t>
      </w:r>
      <w:r>
        <w:rPr>
          <w:rFonts w:hint="default" w:ascii="Times New Roman" w:hAnsi="Times New Roman" w:cs="Times New Roman"/>
          <w:spacing w:val="-11"/>
        </w:rPr>
        <w:t>j</w:t>
      </w:r>
      <w:r>
        <w:rPr>
          <w:rFonts w:hint="default" w:ascii="Times New Roman" w:hAnsi="Times New Roman" w:cs="Times New Roman"/>
          <w:spacing w:val="-18"/>
        </w:rPr>
        <w:t>e</w:t>
      </w:r>
      <w:r>
        <w:rPr>
          <w:rFonts w:hint="default" w:ascii="Times New Roman" w:hAnsi="Times New Roman" w:cs="Times New Roman"/>
          <w:spacing w:val="-13"/>
        </w:rPr>
        <w:t>n</w:t>
      </w:r>
      <w:r>
        <w:rPr>
          <w:rFonts w:hint="default" w:ascii="Times New Roman" w:hAnsi="Times New Roman" w:cs="Times New Roman"/>
          <w:spacing w:val="-12"/>
        </w:rPr>
        <w:t>i</w:t>
      </w:r>
      <w:r>
        <w:rPr>
          <w:rFonts w:hint="default" w:ascii="Times New Roman" w:hAnsi="Times New Roman" w:cs="Times New Roman"/>
          <w:spacing w:val="-13"/>
        </w:rPr>
        <w:t>s</w:t>
      </w:r>
      <w:r>
        <w:rPr>
          <w:rFonts w:hint="default" w:ascii="Times New Roman" w:hAnsi="Times New Roman" w:cs="Times New Roman"/>
        </w:rPr>
        <w:t xml:space="preserve"> transaksinya debit dan diurutkan berdasarkan nama _nasabah.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170815</wp:posOffset>
            </wp:positionV>
            <wp:extent cx="6391275" cy="4843780"/>
            <wp:effectExtent l="0" t="0" r="0" b="0"/>
            <wp:wrapTopAndBottom/>
            <wp:docPr id="4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7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392" cy="484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7</w:t>
      </w:r>
    </w:p>
    <w:p>
      <w:pPr>
        <w:spacing w:before="183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1</w:t>
      </w:r>
    </w:p>
    <w:p>
      <w:pPr>
        <w:pStyle w:val="3"/>
        <w:spacing w:before="175" w:line="259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Menampilkan jenis transaksi, jumlah transaksi dalam Rp dan total transaksi untuk nasabah yang bernama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Kartika Padmasari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untuk masing-ma</w:t>
      </w:r>
      <w:r>
        <w:rPr>
          <w:rFonts w:hint="default" w:ascii="Times New Roman" w:hAnsi="Times New Roman" w:cs="Times New Roman"/>
          <w:w w:val="99"/>
        </w:rPr>
        <w:t>s</w:t>
      </w:r>
      <w:r>
        <w:rPr>
          <w:rFonts w:hint="default" w:ascii="Times New Roman" w:hAnsi="Times New Roman" w:cs="Times New Roman"/>
        </w:rPr>
        <w:t>ing jeni</w:t>
      </w:r>
      <w:r>
        <w:rPr>
          <w:rFonts w:hint="default" w:ascii="Times New Roman" w:hAnsi="Times New Roman" w:cs="Times New Roman"/>
          <w:w w:val="99"/>
        </w:rPr>
        <w:t>s</w:t>
      </w:r>
      <w:r>
        <w:rPr>
          <w:rFonts w:hint="default" w:ascii="Times New Roman" w:hAnsi="Times New Roman" w:cs="Times New Roman"/>
        </w:rPr>
        <w:t xml:space="preserve"> tr</w:t>
      </w:r>
      <w:r>
        <w:rPr>
          <w:rFonts w:hint="default" w:ascii="Times New Roman" w:hAnsi="Times New Roman" w:cs="Times New Roman"/>
          <w:w w:val="99"/>
        </w:rPr>
        <w:t>ansaks</w:t>
      </w:r>
      <w:r>
        <w:rPr>
          <w:rFonts w:hint="default" w:ascii="Times New Roman" w:hAnsi="Times New Roman" w:cs="Times New Roman"/>
        </w:rPr>
        <w:t>inya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107315</wp:posOffset>
            </wp:positionV>
            <wp:extent cx="6958330" cy="2026920"/>
            <wp:effectExtent l="0" t="0" r="0" b="0"/>
            <wp:wrapTopAndBottom/>
            <wp:docPr id="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8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8192" cy="2026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2</w:t>
      </w:r>
    </w:p>
    <w:p>
      <w:pPr>
        <w:pStyle w:val="3"/>
        <w:spacing w:before="174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jumlah total saldo yang dimiliki Maryati</w:t>
      </w:r>
    </w:p>
    <w:p>
      <w:pPr>
        <w:pStyle w:val="3"/>
        <w:spacing w:before="6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123825</wp:posOffset>
            </wp:positionV>
            <wp:extent cx="6916420" cy="1417320"/>
            <wp:effectExtent l="0" t="0" r="0" b="0"/>
            <wp:wrapTopAndBottom/>
            <wp:docPr id="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9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6521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3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3</w:t>
      </w:r>
    </w:p>
    <w:p>
      <w:pPr>
        <w:pStyle w:val="3"/>
        <w:spacing w:before="175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jumlah transaksi yang di tangani oleh masing-masing cabang bank</w:t>
      </w:r>
    </w:p>
    <w:p>
      <w:pPr>
        <w:pStyle w:val="3"/>
        <w:spacing w:before="7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124460</wp:posOffset>
            </wp:positionV>
            <wp:extent cx="6983095" cy="3100070"/>
            <wp:effectExtent l="0" t="0" r="0" b="0"/>
            <wp:wrapTopAndBottom/>
            <wp:docPr id="5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0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3026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8"/>
        </w:rPr>
        <w:t xml:space="preserve">No </w:t>
      </w:r>
      <w:r>
        <w:rPr>
          <w:rFonts w:hint="default" w:ascii="Times New Roman" w:hAnsi="Times New Roman" w:cs="Times New Roman"/>
          <w:sz w:val="24"/>
        </w:rPr>
        <w:t>4</w:t>
      </w:r>
    </w:p>
    <w:p>
      <w:pPr>
        <w:pStyle w:val="3"/>
        <w:spacing w:before="186" w:line="259" w:lineRule="auto"/>
        <w:ind w:left="96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nama nasabah dan jumlah saldo yang memiliki saldo antara 500.000 sampai 2.000.000</w:t>
      </w:r>
    </w:p>
    <w:p>
      <w:pPr>
        <w:pStyle w:val="3"/>
        <w:spacing w:before="2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106045</wp:posOffset>
            </wp:positionV>
            <wp:extent cx="7010400" cy="2668270"/>
            <wp:effectExtent l="0" t="0" r="0" b="0"/>
            <wp:wrapTopAndBottom/>
            <wp:docPr id="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1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704" cy="266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5</w:t>
      </w:r>
    </w:p>
    <w:p>
      <w:pPr>
        <w:pStyle w:val="3"/>
        <w:spacing w:before="175" w:line="259" w:lineRule="auto"/>
        <w:ind w:left="960" w:right="62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nama nasabah, tanggal transaksi, dan jumlah transaksi dalam Rp dimana jumlah transaksi di atas 100.000 dan di urutkan berdasarkan jumlah transaksi dari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yang besar ke yang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kecil.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107950</wp:posOffset>
            </wp:positionV>
            <wp:extent cx="7019925" cy="2917825"/>
            <wp:effectExtent l="0" t="0" r="0" b="0"/>
            <wp:wrapTopAndBottom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2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984" cy="291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8</w:t>
      </w:r>
    </w:p>
    <w:p>
      <w:pPr>
        <w:spacing w:before="183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1</w:t>
      </w:r>
    </w:p>
    <w:p>
      <w:pPr>
        <w:pStyle w:val="3"/>
        <w:spacing w:before="175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user baru menggunakan Nama masing-masing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5"/>
        <w:rPr>
          <w:rFonts w:hint="default" w:ascii="Times New Roman" w:hAnsi="Times New Roman" w:cs="Times New Roman"/>
          <w:sz w:val="1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5791200" cy="254000"/>
            <wp:effectExtent l="0" t="0" r="0" b="0"/>
            <wp:wrapTopAndBottom/>
            <wp:docPr id="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3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45" cy="25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5"/>
        <w:rPr>
          <w:rFonts w:hint="default" w:ascii="Times New Roman" w:hAnsi="Times New Roman" w:cs="Times New Roman"/>
          <w:sz w:val="34"/>
        </w:rPr>
      </w:pPr>
    </w:p>
    <w:p>
      <w:pPr>
        <w:pStyle w:val="3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2</w:t>
      </w:r>
    </w:p>
    <w:p>
      <w:pPr>
        <w:pStyle w:val="3"/>
        <w:spacing w:before="186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Memberi privilege untuk user yang telah di buat</w:t>
      </w:r>
    </w:p>
    <w:p>
      <w:pPr>
        <w:pStyle w:val="7"/>
        <w:numPr>
          <w:ilvl w:val="1"/>
          <w:numId w:val="7"/>
        </w:numPr>
        <w:tabs>
          <w:tab w:val="left" w:pos="1681"/>
        </w:tabs>
        <w:spacing w:before="186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User dapat melakukan Insert, Update , Delete pada tabel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nasabah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7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109855</wp:posOffset>
            </wp:positionV>
            <wp:extent cx="5134610" cy="544830"/>
            <wp:effectExtent l="0" t="0" r="0" b="0"/>
            <wp:wrapTopAndBottom/>
            <wp:docPr id="6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44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77" cy="54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1"/>
          <w:numId w:val="7"/>
        </w:numPr>
        <w:tabs>
          <w:tab w:val="left" w:pos="1681"/>
        </w:tabs>
        <w:spacing w:before="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User hanya dapat melakukan select pada tabel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cabang_bank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6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108585</wp:posOffset>
            </wp:positionV>
            <wp:extent cx="5106035" cy="509905"/>
            <wp:effectExtent l="0" t="0" r="0" b="0"/>
            <wp:wrapTopAndBottom/>
            <wp:docPr id="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5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818" cy="50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hint="default" w:ascii="Times New Roman" w:hAnsi="Times New Roman" w:cs="Times New Roman"/>
          <w:sz w:val="30"/>
        </w:rPr>
      </w:pPr>
    </w:p>
    <w:p>
      <w:pPr>
        <w:pStyle w:val="3"/>
        <w:spacing w:before="9"/>
        <w:rPr>
          <w:rFonts w:hint="default" w:ascii="Times New Roman" w:hAnsi="Times New Roman" w:cs="Times New Roman"/>
          <w:sz w:val="27"/>
        </w:rPr>
      </w:pPr>
    </w:p>
    <w:p>
      <w:pPr>
        <w:pStyle w:val="3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3</w:t>
      </w:r>
    </w:p>
    <w:p>
      <w:pPr>
        <w:pStyle w:val="7"/>
        <w:numPr>
          <w:ilvl w:val="0"/>
          <w:numId w:val="8"/>
        </w:numPr>
        <w:tabs>
          <w:tab w:val="left" w:pos="1681"/>
        </w:tabs>
        <w:spacing w:before="186" w:after="0" w:line="259" w:lineRule="auto"/>
        <w:ind w:left="1680" w:right="966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Melakukan Login sebagai user yang telah di buat, dan menampilkan data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dari mahasiswa;</w:t>
      </w:r>
    </w:p>
    <w:p>
      <w:pPr>
        <w:pStyle w:val="3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104775</wp:posOffset>
            </wp:positionV>
            <wp:extent cx="5704840" cy="1534795"/>
            <wp:effectExtent l="0" t="0" r="0" b="0"/>
            <wp:wrapTopAndBottom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6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39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46" w:line="259" w:lineRule="auto"/>
        <w:ind w:left="960" w:right="5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Tidak bisa karena pada user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regitac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tidak di berikan hak akses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Select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untuk database perbankan pada tabel nasabah.</w:t>
      </w:r>
    </w:p>
    <w:p>
      <w:pPr>
        <w:spacing w:after="0" w:line="259" w:lineRule="auto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7"/>
        <w:numPr>
          <w:ilvl w:val="0"/>
          <w:numId w:val="8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pacing w:val="1"/>
          <w:sz w:val="28"/>
        </w:rPr>
        <w:t>U</w:t>
      </w:r>
      <w:r>
        <w:rPr>
          <w:rFonts w:hint="default" w:ascii="Times New Roman" w:hAnsi="Times New Roman" w:cs="Times New Roman"/>
          <w:spacing w:val="-1"/>
          <w:sz w:val="28"/>
        </w:rPr>
        <w:t>s</w:t>
      </w:r>
      <w:r>
        <w:rPr>
          <w:rFonts w:hint="default" w:ascii="Times New Roman" w:hAnsi="Times New Roman" w:cs="Times New Roman"/>
          <w:spacing w:val="-5"/>
          <w:sz w:val="28"/>
        </w:rPr>
        <w:t>e</w:t>
      </w:r>
      <w:r>
        <w:rPr>
          <w:rFonts w:hint="default" w:ascii="Times New Roman" w:hAnsi="Times New Roman" w:cs="Times New Roman"/>
          <w:sz w:val="28"/>
        </w:rPr>
        <w:t xml:space="preserve">r </w:t>
      </w:r>
      <w:r>
        <w:rPr>
          <w:rFonts w:hint="default" w:ascii="Times New Roman" w:hAnsi="Times New Roman" w:cs="Times New Roman"/>
          <w:spacing w:val="-2"/>
          <w:w w:val="75"/>
          <w:sz w:val="28"/>
        </w:rPr>
        <w:t>„</w:t>
      </w:r>
      <w:r>
        <w:rPr>
          <w:rFonts w:hint="default" w:ascii="Times New Roman" w:hAnsi="Times New Roman" w:cs="Times New Roman"/>
          <w:spacing w:val="2"/>
          <w:sz w:val="28"/>
        </w:rPr>
        <w:t>r</w:t>
      </w:r>
      <w:r>
        <w:rPr>
          <w:rFonts w:hint="default" w:ascii="Times New Roman" w:hAnsi="Times New Roman" w:cs="Times New Roman"/>
          <w:sz w:val="28"/>
        </w:rPr>
        <w:t>eg</w:t>
      </w:r>
      <w:r>
        <w:rPr>
          <w:rFonts w:hint="default" w:ascii="Times New Roman" w:hAnsi="Times New Roman" w:cs="Times New Roman"/>
          <w:spacing w:val="-3"/>
          <w:sz w:val="28"/>
        </w:rPr>
        <w:t>i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c</w:t>
      </w:r>
      <w:r>
        <w:rPr>
          <w:rFonts w:hint="default" w:ascii="Times New Roman" w:hAnsi="Times New Roman" w:cs="Times New Roman"/>
          <w:w w:val="42"/>
          <w:sz w:val="28"/>
        </w:rPr>
        <w:t>‟</w:t>
      </w:r>
      <w:r>
        <w:rPr>
          <w:rFonts w:hint="default" w:ascii="Times New Roman" w:hAnsi="Times New Roman" w:cs="Times New Roman"/>
          <w:sz w:val="28"/>
        </w:rPr>
        <w:t xml:space="preserve"> </w:t>
      </w:r>
      <w:r>
        <w:rPr>
          <w:rFonts w:hint="default" w:ascii="Times New Roman" w:hAnsi="Times New Roman" w:cs="Times New Roman"/>
          <w:spacing w:val="2"/>
          <w:sz w:val="28"/>
        </w:rPr>
        <w:t>m</w:t>
      </w:r>
      <w:r>
        <w:rPr>
          <w:rFonts w:hint="default" w:ascii="Times New Roman" w:hAnsi="Times New Roman" w:cs="Times New Roman"/>
          <w:sz w:val="28"/>
        </w:rPr>
        <w:t>e</w:t>
      </w:r>
      <w:r>
        <w:rPr>
          <w:rFonts w:hint="default" w:ascii="Times New Roman" w:hAnsi="Times New Roman" w:cs="Times New Roman"/>
          <w:spacing w:val="-7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akukan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i</w:t>
      </w:r>
      <w:r>
        <w:rPr>
          <w:rFonts w:hint="default" w:ascii="Times New Roman" w:hAnsi="Times New Roman" w:cs="Times New Roman"/>
          <w:sz w:val="28"/>
        </w:rPr>
        <w:t>np</w:t>
      </w:r>
      <w:r>
        <w:rPr>
          <w:rFonts w:hint="default" w:ascii="Times New Roman" w:hAnsi="Times New Roman" w:cs="Times New Roman"/>
          <w:spacing w:val="3"/>
          <w:sz w:val="28"/>
        </w:rPr>
        <w:t>u</w:t>
      </w:r>
      <w:r>
        <w:rPr>
          <w:rFonts w:hint="default" w:ascii="Times New Roman" w:hAnsi="Times New Roman" w:cs="Times New Roman"/>
          <w:sz w:val="28"/>
        </w:rPr>
        <w:t>t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</w:t>
      </w:r>
      <w:r>
        <w:rPr>
          <w:rFonts w:hint="default" w:ascii="Times New Roman" w:hAnsi="Times New Roman" w:cs="Times New Roman"/>
          <w:spacing w:val="-3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</w:t>
      </w:r>
      <w:r>
        <w:rPr>
          <w:rFonts w:hint="default" w:ascii="Times New Roman" w:hAnsi="Times New Roman" w:cs="Times New Roman"/>
          <w:spacing w:val="3"/>
          <w:sz w:val="28"/>
        </w:rPr>
        <w:t>a</w:t>
      </w:r>
      <w:r>
        <w:rPr>
          <w:rFonts w:hint="default" w:ascii="Times New Roman" w:hAnsi="Times New Roman" w:cs="Times New Roman"/>
          <w:spacing w:val="-6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am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b</w:t>
      </w:r>
      <w:r>
        <w:rPr>
          <w:rFonts w:hint="default" w:ascii="Times New Roman" w:hAnsi="Times New Roman" w:cs="Times New Roman"/>
          <w:sz w:val="28"/>
        </w:rPr>
        <w:t>el</w:t>
      </w:r>
      <w:r>
        <w:rPr>
          <w:rFonts w:hint="default" w:ascii="Times New Roman" w:hAnsi="Times New Roman" w:cs="Times New Roman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</w:t>
      </w:r>
      <w:r>
        <w:rPr>
          <w:rFonts w:hint="default" w:ascii="Times New Roman" w:hAnsi="Times New Roman" w:cs="Times New Roman"/>
          <w:spacing w:val="2"/>
          <w:sz w:val="28"/>
        </w:rPr>
        <w:t>s</w:t>
      </w:r>
      <w:r>
        <w:rPr>
          <w:rFonts w:hint="default" w:ascii="Times New Roman" w:hAnsi="Times New Roman" w:cs="Times New Roman"/>
          <w:sz w:val="28"/>
        </w:rPr>
        <w:t>abah</w:t>
      </w:r>
    </w:p>
    <w:p>
      <w:pPr>
        <w:pStyle w:val="3"/>
        <w:spacing w:before="7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116840</wp:posOffset>
            </wp:positionV>
            <wp:extent cx="4344035" cy="389890"/>
            <wp:effectExtent l="0" t="0" r="0" b="0"/>
            <wp:wrapTopAndBottom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7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351" cy="39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67" w:line="259" w:lineRule="auto"/>
        <w:ind w:left="1388" w:right="157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Ber</w:t>
      </w:r>
      <w:r>
        <w:rPr>
          <w:rFonts w:hint="default" w:ascii="Times New Roman" w:hAnsi="Times New Roman" w:cs="Times New Roman"/>
          <w:w w:val="99"/>
        </w:rPr>
        <w:t>has</w:t>
      </w:r>
      <w:r>
        <w:rPr>
          <w:rFonts w:hint="default" w:ascii="Times New Roman" w:hAnsi="Times New Roman" w:cs="Times New Roman"/>
        </w:rPr>
        <w:t xml:space="preserve">il karena </w:t>
      </w:r>
      <w:r>
        <w:rPr>
          <w:rFonts w:hint="default" w:ascii="Times New Roman" w:hAnsi="Times New Roman" w:cs="Times New Roman"/>
          <w:w w:val="99"/>
        </w:rPr>
        <w:t>us</w:t>
      </w:r>
      <w:r>
        <w:rPr>
          <w:rFonts w:hint="default" w:ascii="Times New Roman" w:hAnsi="Times New Roman" w:cs="Times New Roman"/>
        </w:rPr>
        <w:t xml:space="preserve">er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regit</w:t>
      </w:r>
      <w:r>
        <w:rPr>
          <w:rFonts w:hint="default" w:ascii="Times New Roman" w:hAnsi="Times New Roman" w:cs="Times New Roman"/>
          <w:w w:val="73"/>
        </w:rPr>
        <w:t>ac‟</w:t>
      </w:r>
      <w:r>
        <w:rPr>
          <w:rFonts w:hint="default" w:ascii="Times New Roman" w:hAnsi="Times New Roman" w:cs="Times New Roman"/>
        </w:rPr>
        <w:t xml:space="preserve"> di berikan hak akses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Insert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untuk database perbankan pada tabel nasabah.</w:t>
      </w:r>
    </w:p>
    <w:p>
      <w:pPr>
        <w:pStyle w:val="7"/>
        <w:numPr>
          <w:ilvl w:val="0"/>
          <w:numId w:val="8"/>
        </w:numPr>
        <w:tabs>
          <w:tab w:val="left" w:pos="1681"/>
        </w:tabs>
        <w:spacing w:before="0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pacing w:val="1"/>
          <w:sz w:val="28"/>
        </w:rPr>
        <w:t>U</w:t>
      </w:r>
      <w:r>
        <w:rPr>
          <w:rFonts w:hint="default" w:ascii="Times New Roman" w:hAnsi="Times New Roman" w:cs="Times New Roman"/>
          <w:spacing w:val="-1"/>
          <w:sz w:val="28"/>
        </w:rPr>
        <w:t>s</w:t>
      </w:r>
      <w:r>
        <w:rPr>
          <w:rFonts w:hint="default" w:ascii="Times New Roman" w:hAnsi="Times New Roman" w:cs="Times New Roman"/>
          <w:spacing w:val="-5"/>
          <w:sz w:val="28"/>
        </w:rPr>
        <w:t>e</w:t>
      </w:r>
      <w:r>
        <w:rPr>
          <w:rFonts w:hint="default" w:ascii="Times New Roman" w:hAnsi="Times New Roman" w:cs="Times New Roman"/>
          <w:sz w:val="28"/>
        </w:rPr>
        <w:t xml:space="preserve">r </w:t>
      </w:r>
      <w:r>
        <w:rPr>
          <w:rFonts w:hint="default" w:ascii="Times New Roman" w:hAnsi="Times New Roman" w:cs="Times New Roman"/>
          <w:spacing w:val="-2"/>
          <w:w w:val="75"/>
          <w:sz w:val="28"/>
        </w:rPr>
        <w:t>„</w:t>
      </w:r>
      <w:r>
        <w:rPr>
          <w:rFonts w:hint="default" w:ascii="Times New Roman" w:hAnsi="Times New Roman" w:cs="Times New Roman"/>
          <w:spacing w:val="2"/>
          <w:sz w:val="28"/>
        </w:rPr>
        <w:t>r</w:t>
      </w:r>
      <w:r>
        <w:rPr>
          <w:rFonts w:hint="default" w:ascii="Times New Roman" w:hAnsi="Times New Roman" w:cs="Times New Roman"/>
          <w:sz w:val="28"/>
        </w:rPr>
        <w:t>eg</w:t>
      </w:r>
      <w:r>
        <w:rPr>
          <w:rFonts w:hint="default" w:ascii="Times New Roman" w:hAnsi="Times New Roman" w:cs="Times New Roman"/>
          <w:spacing w:val="-3"/>
          <w:sz w:val="28"/>
        </w:rPr>
        <w:t>i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c</w:t>
      </w:r>
      <w:r>
        <w:rPr>
          <w:rFonts w:hint="default" w:ascii="Times New Roman" w:hAnsi="Times New Roman" w:cs="Times New Roman"/>
          <w:w w:val="42"/>
          <w:sz w:val="28"/>
        </w:rPr>
        <w:t>‟</w:t>
      </w:r>
      <w:r>
        <w:rPr>
          <w:rFonts w:hint="default" w:ascii="Times New Roman" w:hAnsi="Times New Roman" w:cs="Times New Roman"/>
          <w:sz w:val="28"/>
        </w:rPr>
        <w:t xml:space="preserve"> </w:t>
      </w:r>
      <w:r>
        <w:rPr>
          <w:rFonts w:hint="default" w:ascii="Times New Roman" w:hAnsi="Times New Roman" w:cs="Times New Roman"/>
          <w:spacing w:val="2"/>
          <w:sz w:val="28"/>
        </w:rPr>
        <w:t>m</w:t>
      </w:r>
      <w:r>
        <w:rPr>
          <w:rFonts w:hint="default" w:ascii="Times New Roman" w:hAnsi="Times New Roman" w:cs="Times New Roman"/>
          <w:sz w:val="28"/>
        </w:rPr>
        <w:t>e</w:t>
      </w:r>
      <w:r>
        <w:rPr>
          <w:rFonts w:hint="default" w:ascii="Times New Roman" w:hAnsi="Times New Roman" w:cs="Times New Roman"/>
          <w:spacing w:val="-7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akukan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i</w:t>
      </w:r>
      <w:r>
        <w:rPr>
          <w:rFonts w:hint="default" w:ascii="Times New Roman" w:hAnsi="Times New Roman" w:cs="Times New Roman"/>
          <w:sz w:val="28"/>
        </w:rPr>
        <w:t>np</w:t>
      </w:r>
      <w:r>
        <w:rPr>
          <w:rFonts w:hint="default" w:ascii="Times New Roman" w:hAnsi="Times New Roman" w:cs="Times New Roman"/>
          <w:spacing w:val="3"/>
          <w:sz w:val="28"/>
        </w:rPr>
        <w:t>u</w:t>
      </w:r>
      <w:r>
        <w:rPr>
          <w:rFonts w:hint="default" w:ascii="Times New Roman" w:hAnsi="Times New Roman" w:cs="Times New Roman"/>
          <w:sz w:val="28"/>
        </w:rPr>
        <w:t>t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</w:t>
      </w:r>
      <w:r>
        <w:rPr>
          <w:rFonts w:hint="default" w:ascii="Times New Roman" w:hAnsi="Times New Roman" w:cs="Times New Roman"/>
          <w:spacing w:val="-3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</w:t>
      </w:r>
      <w:r>
        <w:rPr>
          <w:rFonts w:hint="default" w:ascii="Times New Roman" w:hAnsi="Times New Roman" w:cs="Times New Roman"/>
          <w:spacing w:val="3"/>
          <w:sz w:val="28"/>
        </w:rPr>
        <w:t>a</w:t>
      </w:r>
      <w:r>
        <w:rPr>
          <w:rFonts w:hint="default" w:ascii="Times New Roman" w:hAnsi="Times New Roman" w:cs="Times New Roman"/>
          <w:spacing w:val="-6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am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b</w:t>
      </w:r>
      <w:r>
        <w:rPr>
          <w:rFonts w:hint="default" w:ascii="Times New Roman" w:hAnsi="Times New Roman" w:cs="Times New Roman"/>
          <w:sz w:val="28"/>
        </w:rPr>
        <w:t>el</w:t>
      </w:r>
      <w:r>
        <w:rPr>
          <w:rFonts w:hint="default" w:ascii="Times New Roman" w:hAnsi="Times New Roman" w:cs="Times New Roman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cab</w:t>
      </w:r>
      <w:r>
        <w:rPr>
          <w:rFonts w:hint="default" w:ascii="Times New Roman" w:hAnsi="Times New Roman" w:cs="Times New Roman"/>
          <w:spacing w:val="-1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n</w:t>
      </w:r>
      <w:r>
        <w:rPr>
          <w:rFonts w:hint="default" w:ascii="Times New Roman" w:hAnsi="Times New Roman" w:cs="Times New Roman"/>
          <w:spacing w:val="-4"/>
          <w:sz w:val="28"/>
        </w:rPr>
        <w:t>g</w:t>
      </w:r>
      <w:r>
        <w:rPr>
          <w:rFonts w:hint="default" w:ascii="Times New Roman" w:hAnsi="Times New Roman" w:cs="Times New Roman"/>
          <w:sz w:val="28"/>
        </w:rPr>
        <w:t>_bank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7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1184910</wp:posOffset>
            </wp:positionH>
            <wp:positionV relativeFrom="paragraph">
              <wp:posOffset>109220</wp:posOffset>
            </wp:positionV>
            <wp:extent cx="4945380" cy="541655"/>
            <wp:effectExtent l="0" t="0" r="0" b="0"/>
            <wp:wrapTopAndBottom/>
            <wp:docPr id="6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8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242" cy="54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5" w:line="259" w:lineRule="auto"/>
        <w:ind w:left="1388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Tidak berhasil, karena user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regitac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tidak di berikan hak akses untuk memasukan data kedalam tabel cabang_bank pada database perbankan.</w:t>
      </w:r>
    </w:p>
    <w:p>
      <w:pPr>
        <w:pStyle w:val="3"/>
        <w:spacing w:before="157" w:line="379" w:lineRule="auto"/>
        <w:ind w:left="960" w:right="935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4 Analisa :</w:t>
      </w:r>
    </w:p>
    <w:p>
      <w:pPr>
        <w:pStyle w:val="3"/>
        <w:spacing w:line="259" w:lineRule="auto"/>
        <w:ind w:left="960" w:right="45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Untuk sistem keamanan setiap user dapat diatur untuk hak aksesnya, misalnya apabila ia hanya di beri izin untuk mengakses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insert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maka ia hanya akan bisa memasukan data kedalam tabel tertentu. Pemberian hak ases dari user satu ke user lainnya juga dapat dilakukan dengan menggunakan perintah „Grant option‟.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spacing w:line="379" w:lineRule="auto"/>
        <w:ind w:left="960" w:right="88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9 SUBQUERY</w:t>
      </w:r>
    </w:p>
    <w:p>
      <w:pPr>
        <w:pStyle w:val="3"/>
        <w:spacing w:line="312" w:lineRule="exact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1</w:t>
      </w:r>
    </w:p>
    <w:p>
      <w:pPr>
        <w:pStyle w:val="3"/>
        <w:spacing w:before="187" w:line="256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Ambil salah satu mata kuliah. Tampilkan data mahasiswa yang tidak mengambil mata kuliah tersebut.</w:t>
      </w:r>
    </w:p>
    <w:p>
      <w:pPr>
        <w:pStyle w:val="3"/>
        <w:spacing w:before="7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109220</wp:posOffset>
            </wp:positionV>
            <wp:extent cx="6405880" cy="2320925"/>
            <wp:effectExtent l="0" t="0" r="0" b="0"/>
            <wp:wrapTopAndBottom/>
            <wp:docPr id="7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9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009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55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2</w:t>
      </w:r>
    </w:p>
    <w:p>
      <w:pPr>
        <w:pStyle w:val="3"/>
        <w:spacing w:before="187" w:line="256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daftar mahasiswa yang mengambil semua mata kuliah yang diampu oleh salah satu dosen.</w:t>
      </w:r>
    </w:p>
    <w:p>
      <w:pPr>
        <w:pStyle w:val="3"/>
        <w:spacing w:before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230505</wp:posOffset>
            </wp:positionV>
            <wp:extent cx="6400165" cy="2904490"/>
            <wp:effectExtent l="0" t="0" r="0" b="0"/>
            <wp:wrapTopAndBottom/>
            <wp:docPr id="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0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981" cy="290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71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3</w:t>
      </w:r>
    </w:p>
    <w:p>
      <w:pPr>
        <w:pStyle w:val="3"/>
        <w:spacing w:before="186" w:line="259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Melakukan update date , karena salah satu makul(A) dihilanhkan, seluruh mahasiswa yang mengambil matakuliah tersebut dipindahkan untuk mengambil matakuliah lain(B).</w:t>
      </w:r>
    </w:p>
    <w:p>
      <w:pPr>
        <w:pStyle w:val="3"/>
        <w:spacing w:before="6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218440</wp:posOffset>
            </wp:positionV>
            <wp:extent cx="6057265" cy="1063625"/>
            <wp:effectExtent l="0" t="0" r="0" b="0"/>
            <wp:wrapTopAndBottom/>
            <wp:docPr id="7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1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157" cy="106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6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10</w:t>
      </w:r>
    </w:p>
    <w:p>
      <w:pPr>
        <w:spacing w:before="190"/>
        <w:ind w:left="960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w w:val="105"/>
          <w:sz w:val="28"/>
        </w:rPr>
        <w:t>Tugas</w:t>
      </w:r>
    </w:p>
    <w:p>
      <w:pPr>
        <w:pStyle w:val="7"/>
        <w:numPr>
          <w:ilvl w:val="1"/>
          <w:numId w:val="8"/>
        </w:numPr>
        <w:tabs>
          <w:tab w:val="left" w:pos="1681"/>
        </w:tabs>
        <w:spacing w:before="178" w:after="0" w:line="259" w:lineRule="auto"/>
        <w:ind w:left="1680" w:right="1268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Kode program Python untuk melakukan INSERT, UPDATE dan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DELETE pada data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transaksi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107950</wp:posOffset>
            </wp:positionV>
            <wp:extent cx="5477510" cy="4699000"/>
            <wp:effectExtent l="0" t="0" r="0" b="0"/>
            <wp:wrapTopAndBottom/>
            <wp:docPr id="7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2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400" cy="469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71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Before :</w:t>
      </w:r>
    </w:p>
    <w:p>
      <w:pPr>
        <w:pStyle w:val="3"/>
        <w:spacing w:before="6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469890" cy="4185920"/>
            <wp:effectExtent l="0" t="0" r="0" b="0"/>
            <wp:wrapTopAndBottom/>
            <wp:docPr id="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3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736" cy="418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3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3"/>
        <w:spacing w:before="71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After :</w:t>
      </w:r>
    </w:p>
    <w:p>
      <w:pPr>
        <w:pStyle w:val="3"/>
        <w:spacing w:before="186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transaksi 52 terhapus</w:t>
      </w:r>
    </w:p>
    <w:p>
      <w:pPr>
        <w:pStyle w:val="3"/>
        <w:spacing w:before="6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899150" cy="4064635"/>
            <wp:effectExtent l="0" t="0" r="0" b="0"/>
            <wp:wrapTopAndBottom/>
            <wp:docPr id="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4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364" cy="4064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3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1"/>
          <w:numId w:val="8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a. Kode untuk mendapatkan data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nasabah</w:t>
      </w:r>
    </w:p>
    <w:p>
      <w:pPr>
        <w:pStyle w:val="3"/>
        <w:spacing w:before="26" w:line="259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b. Kode untuk mendapatkan data nasabah yang melakukan transaksi antara bulan Oktober sampai Desember</w:t>
      </w:r>
    </w:p>
    <w:p>
      <w:pPr>
        <w:pStyle w:val="3"/>
        <w:spacing w:before="2"/>
        <w:rPr>
          <w:rFonts w:hint="default" w:ascii="Times New Roman" w:hAnsi="Times New Roman" w:cs="Times New Roman"/>
          <w:sz w:val="15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135890</wp:posOffset>
            </wp:positionV>
            <wp:extent cx="6376035" cy="4891405"/>
            <wp:effectExtent l="0" t="0" r="0" b="0"/>
            <wp:wrapTopAndBottom/>
            <wp:docPr id="8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5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298" cy="489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5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3"/>
        <w:ind w:left="960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229860" cy="3397250"/>
            <wp:effectExtent l="0" t="0" r="0" b="0"/>
            <wp:docPr id="8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6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883" cy="33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420" w:bottom="280" w:left="4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1592" w:hanging="540"/>
      </w:pPr>
      <w:rPr>
        <w:rFonts w:hint="default" w:ascii="Symbol" w:hAnsi="Symbol" w:eastAsia="Symbol" w:cs="Symbol"/>
        <w:w w:val="100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574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548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22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496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47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44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18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392" w:hanging="540"/>
      </w:pPr>
      <w:rPr>
        <w:rFonts w:hint="default"/>
        <w:lang w:val="id" w:eastAsia="id" w:bidi="id"/>
      </w:rPr>
    </w:lvl>
  </w:abstractNum>
  <w:abstractNum w:abstractNumId="1">
    <w:nsid w:val="BF205925"/>
    <w:multiLevelType w:val="multilevel"/>
    <w:tmpl w:val="BF205925"/>
    <w:lvl w:ilvl="0" w:tentative="0">
      <w:start w:val="4"/>
      <w:numFmt w:val="decimal"/>
      <w:lvlText w:val="%1."/>
      <w:lvlJc w:val="left"/>
      <w:pPr>
        <w:ind w:left="1592" w:hanging="540"/>
        <w:jc w:val="left"/>
      </w:pPr>
      <w:rPr>
        <w:rFonts w:hint="default" w:ascii="Times New Roman" w:hAnsi="Times New Roman" w:eastAsia="Times New Roman" w:cs="Times New Roman"/>
        <w:spacing w:val="-7"/>
        <w:w w:val="99"/>
        <w:sz w:val="28"/>
        <w:szCs w:val="28"/>
        <w:lang w:val="id" w:eastAsia="id" w:bidi="id"/>
      </w:rPr>
    </w:lvl>
    <w:lvl w:ilvl="1" w:tentative="0">
      <w:start w:val="1"/>
      <w:numFmt w:val="lowerLetter"/>
      <w:lvlText w:val="%2."/>
      <w:lvlJc w:val="left"/>
      <w:pPr>
        <w:ind w:left="1592" w:hanging="540"/>
        <w:jc w:val="left"/>
      </w:pPr>
      <w:rPr>
        <w:rFonts w:hint="default" w:ascii="Times New Roman" w:hAnsi="Times New Roman" w:eastAsia="Times New Roman" w:cs="Times New Roman"/>
        <w:spacing w:val="-7"/>
        <w:w w:val="100"/>
        <w:sz w:val="28"/>
        <w:szCs w:val="28"/>
        <w:lang w:val="id" w:eastAsia="id" w:bidi="id"/>
      </w:rPr>
    </w:lvl>
    <w:lvl w:ilvl="2" w:tentative="0">
      <w:start w:val="1"/>
      <w:numFmt w:val="decimal"/>
      <w:lvlText w:val="%3."/>
      <w:lvlJc w:val="left"/>
      <w:pPr>
        <w:ind w:left="1680" w:hanging="360"/>
        <w:jc w:val="left"/>
      </w:pPr>
      <w:rPr>
        <w:rFonts w:hint="default"/>
        <w:b/>
        <w:bCs/>
        <w:spacing w:val="-2"/>
        <w:w w:val="92"/>
        <w:lang w:val="id" w:eastAsia="id" w:bidi="id"/>
      </w:rPr>
    </w:lvl>
    <w:lvl w:ilvl="3" w:tentative="0">
      <w:start w:val="0"/>
      <w:numFmt w:val="bullet"/>
      <w:lvlText w:val=""/>
      <w:lvlJc w:val="left"/>
      <w:pPr>
        <w:ind w:left="2401" w:hanging="360"/>
      </w:pPr>
      <w:rPr>
        <w:rFonts w:hint="default" w:ascii="Symbol" w:hAnsi="Symbol" w:eastAsia="Symbol" w:cs="Symbol"/>
        <w:w w:val="100"/>
        <w:sz w:val="28"/>
        <w:szCs w:val="28"/>
        <w:lang w:val="id" w:eastAsia="id" w:bidi="id"/>
      </w:rPr>
    </w:lvl>
    <w:lvl w:ilvl="4" w:tentative="0">
      <w:start w:val="0"/>
      <w:numFmt w:val="bullet"/>
      <w:lvlText w:val="o"/>
      <w:lvlJc w:val="left"/>
      <w:pPr>
        <w:ind w:left="3121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5468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6642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7817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8991" w:hanging="360"/>
      </w:pPr>
      <w:rPr>
        <w:rFonts w:hint="default"/>
        <w:lang w:val="id" w:eastAsia="id" w:bidi="id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52" w:hanging="540"/>
        <w:jc w:val="left"/>
      </w:pPr>
      <w:rPr>
        <w:rFonts w:hint="default" w:ascii="Times New Roman" w:hAnsi="Times New Roman" w:eastAsia="Times New Roman" w:cs="Times New Roman"/>
        <w:spacing w:val="-6"/>
        <w:w w:val="100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088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116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144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172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20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228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256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284" w:hanging="540"/>
      </w:pPr>
      <w:rPr>
        <w:rFonts w:hint="default"/>
        <w:lang w:val="id" w:eastAsia="id" w:bidi="id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52" w:hanging="540"/>
        <w:jc w:val="left"/>
      </w:pPr>
      <w:rPr>
        <w:rFonts w:hint="default" w:ascii="Times New Roman" w:hAnsi="Times New Roman" w:eastAsia="Times New Roman" w:cs="Times New Roman"/>
        <w:spacing w:val="-7"/>
        <w:w w:val="99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088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116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144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172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20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228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256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284" w:hanging="540"/>
      </w:pPr>
      <w:rPr>
        <w:rFonts w:hint="default"/>
        <w:lang w:val="id" w:eastAsia="id" w:bidi="id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1680" w:hanging="360"/>
        <w:jc w:val="left"/>
      </w:pPr>
      <w:rPr>
        <w:rFonts w:hint="default"/>
        <w:b/>
        <w:bCs/>
        <w:spacing w:val="-2"/>
        <w:w w:val="92"/>
        <w:lang w:val="id" w:eastAsia="id" w:bidi="id"/>
      </w:rPr>
    </w:lvl>
    <w:lvl w:ilvl="1" w:tentative="0">
      <w:start w:val="0"/>
      <w:numFmt w:val="bullet"/>
      <w:lvlText w:val=""/>
      <w:lvlJc w:val="left"/>
      <w:pPr>
        <w:ind w:left="2401" w:hanging="360"/>
      </w:pPr>
      <w:rPr>
        <w:rFonts w:hint="default" w:ascii="Symbol" w:hAnsi="Symbol" w:eastAsia="Symbol" w:cs="Symbol"/>
        <w:w w:val="100"/>
        <w:sz w:val="28"/>
        <w:szCs w:val="28"/>
        <w:lang w:val="id" w:eastAsia="id" w:bidi="id"/>
      </w:rPr>
    </w:lvl>
    <w:lvl w:ilvl="2" w:tentative="0">
      <w:start w:val="0"/>
      <w:numFmt w:val="bullet"/>
      <w:lvlText w:val="o"/>
      <w:lvlJc w:val="left"/>
      <w:pPr>
        <w:ind w:left="3121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147" w:hanging="36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175" w:hanging="36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202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230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257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285" w:hanging="360"/>
      </w:pPr>
      <w:rPr>
        <w:rFonts w:hint="default"/>
        <w:lang w:val="id" w:eastAsia="id" w:bidi="id"/>
      </w:rPr>
    </w:lvl>
  </w:abstractNum>
  <w:abstractNum w:abstractNumId="5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680" w:hanging="360"/>
        <w:jc w:val="left"/>
      </w:pPr>
      <w:rPr>
        <w:rFonts w:hint="default"/>
        <w:spacing w:val="-2"/>
        <w:w w:val="99"/>
        <w:lang w:val="id" w:eastAsia="id" w:bidi="id"/>
      </w:rPr>
    </w:lvl>
    <w:lvl w:ilvl="1" w:tentative="0">
      <w:start w:val="1"/>
      <w:numFmt w:val="lowerLetter"/>
      <w:lvlText w:val="%2."/>
      <w:lvlJc w:val="left"/>
      <w:pPr>
        <w:ind w:left="1680" w:hanging="360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8"/>
        <w:szCs w:val="28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612" w:hanging="36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78" w:hanging="36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544" w:hanging="36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510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42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408" w:hanging="360"/>
      </w:pPr>
      <w:rPr>
        <w:rFonts w:hint="default"/>
        <w:lang w:val="id" w:eastAsia="id" w:bidi="id"/>
      </w:rPr>
    </w:lvl>
  </w:abstractNum>
  <w:abstractNum w:abstractNumId="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1592" w:hanging="540"/>
        <w:jc w:val="left"/>
      </w:pPr>
      <w:rPr>
        <w:rFonts w:hint="default" w:ascii="Times New Roman" w:hAnsi="Times New Roman" w:eastAsia="Times New Roman" w:cs="Times New Roman"/>
        <w:spacing w:val="-5"/>
        <w:w w:val="99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574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548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22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496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47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44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18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392" w:hanging="540"/>
      </w:pPr>
      <w:rPr>
        <w:rFonts w:hint="default"/>
        <w:lang w:val="id" w:eastAsia="id" w:bidi="id"/>
      </w:rPr>
    </w:lvl>
  </w:abstractNum>
  <w:abstractNum w:abstractNumId="7">
    <w:nsid w:val="72183CF9"/>
    <w:multiLevelType w:val="multilevel"/>
    <w:tmpl w:val="72183CF9"/>
    <w:lvl w:ilvl="0" w:tentative="0">
      <w:start w:val="1"/>
      <w:numFmt w:val="lowerLetter"/>
      <w:lvlText w:val="%1."/>
      <w:lvlJc w:val="left"/>
      <w:pPr>
        <w:ind w:left="1680" w:hanging="360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8"/>
        <w:szCs w:val="28"/>
        <w:lang w:val="id" w:eastAsia="id" w:bidi="id"/>
      </w:rPr>
    </w:lvl>
    <w:lvl w:ilvl="1" w:tentative="0">
      <w:start w:val="1"/>
      <w:numFmt w:val="decimal"/>
      <w:lvlText w:val="%2."/>
      <w:lvlJc w:val="left"/>
      <w:pPr>
        <w:ind w:left="1680" w:hanging="360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8"/>
        <w:szCs w:val="28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612" w:hanging="36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78" w:hanging="36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544" w:hanging="36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510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42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408" w:hanging="360"/>
      </w:pPr>
      <w:rPr>
        <w:rFonts w:hint="default"/>
        <w:lang w:val="id" w:eastAsia="id" w:bidi="id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B825BC"/>
    <w:rsid w:val="2D464265"/>
    <w:rsid w:val="373E6093"/>
    <w:rsid w:val="527E709B"/>
    <w:rsid w:val="54D62C6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id" w:bidi="id"/>
    </w:rPr>
  </w:style>
  <w:style w:type="paragraph" w:styleId="2">
    <w:name w:val="heading 1"/>
    <w:basedOn w:val="1"/>
    <w:next w:val="1"/>
    <w:qFormat/>
    <w:uiPriority w:val="1"/>
    <w:pPr>
      <w:spacing w:before="59"/>
      <w:ind w:left="1052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id" w:bidi="id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id" w:eastAsia="id" w:bidi="id"/>
    </w:rPr>
  </w:style>
  <w:style w:type="table" w:customStyle="1" w:styleId="6">
    <w:name w:val="Table Normal1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21"/>
      <w:ind w:left="3121" w:hanging="360"/>
    </w:pPr>
    <w:rPr>
      <w:rFonts w:ascii="Arial" w:hAnsi="Arial" w:eastAsia="Arial" w:cs="Arial"/>
      <w:lang w:val="id" w:eastAsia="id" w:bidi="id"/>
    </w:rPr>
  </w:style>
  <w:style w:type="paragraph" w:customStyle="1" w:styleId="8">
    <w:name w:val="Table Paragraph"/>
    <w:basedOn w:val="1"/>
    <w:qFormat/>
    <w:uiPriority w:val="1"/>
    <w:rPr>
      <w:rFonts w:ascii="Arial" w:hAnsi="Arial" w:eastAsia="Arial" w:cs="Arial"/>
      <w:lang w:val="id" w:eastAsia="id" w:bidi="i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jpe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ScaleCrop>false</ScaleCrop>
  <LinksUpToDate>false</LinksUpToDate>
  <Application>WPS Office_11.2.0.8641_F1E327BC-269C-435d-A152-05C5408002CA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2019-07-01T03:31:00Z</dcterms:created>
  <dc:creator>ukacc027</dc:creator>
  <cp:lastModifiedBy>Driska</cp:lastModifiedBy>
  <dcterms:modified xsi:type="dcterms:W3CDTF">2019-07-01T03:46:02Z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2018-06-03T00:00:00Z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2019-07-01T00:00:00Z</vt:filetime>
  </property>
  <property fmtid="{D5CDD505-2E9C-101B-9397-08002B2CF9AE}" pid="5" name="KSOProductBuildVer">
    <vt:lpwstr>1033-11.2.0.8641</vt:lpwstr>
  </property>
</Properties>
</file>